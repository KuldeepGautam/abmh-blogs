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0F67B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URL: https://adityabirlahospital.com/diagnostic-test/creatinine-urine-spot-test-pimpri-pune/</w:t>
      </w:r>
    </w:p>
    <w:p w14:paraId="5A78197A">
      <w:pPr>
        <w:pStyle w:val="34"/>
        <w:keepNext w:val="0"/>
        <w:keepLines w:val="0"/>
        <w:widowControl/>
        <w:suppressLineNumbers w:val="0"/>
        <w:rPr>
          <w:rStyle w:val="35"/>
          <w:rFonts w:hint="default" w:ascii="aptos" w:hAnsi="aptos" w:eastAsia="SimSun" w:cs="aptos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aptos" w:hAnsi="aptos" w:cs="aptos"/>
        </w:rPr>
        <w:t xml:space="preserve">Meta Title: Book Creatinine - Spot Urine Test in Pimpri, Pune | </w:t>
      </w:r>
      <w:r>
        <w:rPr>
          <w:rStyle w:val="35"/>
          <w:rFonts w:hint="default" w:ascii="aptos" w:hAnsi="aptos" w:cs="aptos"/>
          <w:b w:val="0"/>
          <w:bCs w:val="0"/>
        </w:rPr>
        <w:t>Aditya Birla Memorial Hospital</w:t>
      </w:r>
    </w:p>
    <w:p w14:paraId="310585A7">
      <w:pPr>
        <w:pStyle w:val="34"/>
        <w:keepNext w:val="0"/>
        <w:keepLines w:val="0"/>
        <w:widowControl/>
        <w:suppressLineNumbers w:val="0"/>
        <w:rPr>
          <w:rFonts w:hint="default" w:ascii="aptos" w:hAnsi="aptos" w:cs="aptos"/>
        </w:rPr>
      </w:pPr>
      <w:r>
        <w:rPr>
          <w:rFonts w:hint="default" w:ascii="aptos" w:hAnsi="aptos" w:cs="aptos"/>
        </w:rPr>
        <w:t xml:space="preserve">Meta Description: Get your Creatinine - Urine Spot Test done at </w:t>
      </w:r>
      <w:r>
        <w:rPr>
          <w:rStyle w:val="35"/>
          <w:rFonts w:hint="default" w:ascii="aptos" w:hAnsi="aptos" w:cs="aptos"/>
          <w:b w:val="0"/>
          <w:bCs w:val="0"/>
        </w:rPr>
        <w:t>Aditya Birla Memorial Hospital</w:t>
      </w:r>
      <w:r>
        <w:rPr>
          <w:rStyle w:val="35"/>
          <w:rFonts w:hint="default" w:ascii="aptos" w:hAnsi="aptos" w:cs="aptos"/>
          <w:b w:val="0"/>
          <w:bCs w:val="0"/>
          <w:lang w:val="en-US"/>
        </w:rPr>
        <w:t xml:space="preserve"> in</w:t>
      </w:r>
      <w:r>
        <w:rPr>
          <w:rFonts w:hint="default" w:ascii="aptos" w:hAnsi="aptos" w:cs="aptos"/>
        </w:rPr>
        <w:t xml:space="preserve"> Pimpri, Pune. Trusted kidney health check with quick results and seamless online booking.</w:t>
      </w:r>
    </w:p>
    <w:p w14:paraId="3BF1D7B6">
      <w:pPr>
        <w:pStyle w:val="2"/>
        <w:rPr>
          <w:rFonts w:hint="default" w:ascii="aptos" w:hAnsi="aptos" w:cs="aptos"/>
        </w:rPr>
      </w:pPr>
      <w:r>
        <w:rPr>
          <w:rFonts w:hint="default" w:ascii="aptos" w:hAnsi="aptos" w:cs="aptos"/>
        </w:rPr>
        <w:t>URINARY CREATININE SPOT Test in Pimpri Chinchwad Pune - H1</w:t>
      </w:r>
    </w:p>
    <w:p w14:paraId="0289709D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Department: Biochemistry</w:t>
      </w:r>
    </w:p>
    <w:p w14:paraId="7738E1C2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Also Known As: Creatinine Urine Test, Spot Urine Creatinine Test, Creatinine - Spot Test, Urinary Creatinine Spot Test</w:t>
      </w:r>
    </w:p>
    <w:p w14:paraId="513C732B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Sample Type: Urine (spot sample)</w:t>
      </w:r>
    </w:p>
    <w:p w14:paraId="3392B62A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Applicable For: All genders</w:t>
      </w:r>
    </w:p>
    <w:p w14:paraId="0BE78E7B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Age Group: All age groups</w:t>
      </w:r>
    </w:p>
    <w:p w14:paraId="2C64385F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Report Availability: Typically within 24 hours</w:t>
      </w:r>
    </w:p>
    <w:p w14:paraId="195D2884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What is the Creatinine - Urine Spot Test?</w:t>
      </w:r>
    </w:p>
    <w:p w14:paraId="45057FF4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The Creatinine - Urine Spot Test measures the level of creatinine, a waste product from muscle activity, in a single urine sample. This test helps in assessing how well your kidneys are working. If you’re looking for a URINARY CREATININE SPOT Test in Pune, this is a simple and non-invasive way to monitor kidney function.</w:t>
      </w:r>
    </w:p>
    <w:p w14:paraId="7CAF8E1D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Why is this Test Done?</w:t>
      </w:r>
    </w:p>
    <w:p w14:paraId="7B6A796B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Doctors may recommend this test to:</w:t>
      </w:r>
    </w:p>
    <w:p w14:paraId="650A8A1C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• Check overall kidney health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• Detect or monitor kidney diseases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• Track the impact of diabetes or high blood pressure on the kidneys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• Adjust dosages of medicines that are processed through the kidneys</w:t>
      </w:r>
    </w:p>
    <w:p w14:paraId="107D1442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If you are searching for a Creatinine - Spot Urine Test in PCMC or Creatinine Urine Spot Test Near Me, this test is widely available in Pimpri and Pimpri Chinchwad.</w:t>
      </w:r>
    </w:p>
    <w:p w14:paraId="1A79DA80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Parameters Measured</w:t>
      </w:r>
    </w:p>
    <w:p w14:paraId="2D24773F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This test specifically measures: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- Creatinine levels in urine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Often, it may be combined with other kidney function tests for a complete picture.</w:t>
      </w:r>
    </w:p>
    <w:p w14:paraId="3329DE67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Preparation for the Test</w:t>
      </w:r>
    </w:p>
    <w:p w14:paraId="1B62F197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• No fasting required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• Ideally, first-morning urine is preferred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• Inform your doctor about any ongoing medications or supplements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Booking a Creatinine - Spot Test in Pimpri or nearby labs can be done easily online.</w:t>
      </w:r>
    </w:p>
    <w:p w14:paraId="4BC52DAA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Who Should Get This Test Done?</w:t>
      </w:r>
    </w:p>
    <w:p w14:paraId="2819F342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You should consider this test if you: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 xml:space="preserve">- Have diabetes, </w:t>
      </w:r>
      <w:r>
        <w:rPr>
          <w:rFonts w:hint="default" w:ascii="aptos" w:hAnsi="aptos" w:cs="aptos"/>
        </w:rPr>
        <w:fldChar w:fldCharType="begin"/>
      </w:r>
      <w:r>
        <w:rPr>
          <w:rFonts w:hint="default" w:ascii="aptos" w:hAnsi="aptos" w:cs="aptos"/>
        </w:rPr>
        <w:instrText xml:space="preserve"> HYPERLINK "https://adityabirlahospital.com/blogs/high-blood-pressure" </w:instrText>
      </w:r>
      <w:r>
        <w:rPr>
          <w:rFonts w:hint="default" w:ascii="aptos" w:hAnsi="aptos" w:cs="aptos"/>
        </w:rPr>
        <w:fldChar w:fldCharType="separate"/>
      </w:r>
      <w:r>
        <w:rPr>
          <w:rStyle w:val="20"/>
          <w:rFonts w:hint="default" w:ascii="aptos" w:hAnsi="aptos" w:cs="aptos"/>
        </w:rPr>
        <w:t>high blood pressure</w:t>
      </w:r>
      <w:r>
        <w:rPr>
          <w:rFonts w:hint="default" w:ascii="aptos" w:hAnsi="aptos" w:cs="aptos"/>
        </w:rPr>
        <w:fldChar w:fldCharType="end"/>
      </w:r>
      <w:r>
        <w:rPr>
          <w:rFonts w:hint="default" w:ascii="aptos" w:hAnsi="aptos" w:cs="aptos"/>
        </w:rPr>
        <w:t>, or a family history of kidney disease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- Are on long-term medications that affect kidney function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- Need regular kidney health monitoring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- Have symptoms like swelling, fatigue, or changes in urination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Residents can easily book a URINARY CREATININE SPOT Test in Pimpri Chinchwad through online booking services.</w:t>
      </w:r>
    </w:p>
    <w:p w14:paraId="3BEEA339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When to Consult a Doctor After the Test?</w:t>
      </w:r>
    </w:p>
    <w:p w14:paraId="2310256B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Consult your doctor if: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- Your creatinine levels are abnormally high or low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 xml:space="preserve">- You have risk factors such as </w:t>
      </w:r>
      <w:r>
        <w:rPr>
          <w:rFonts w:hint="default" w:ascii="aptos" w:hAnsi="aptos" w:cs="aptos"/>
        </w:rPr>
        <w:fldChar w:fldCharType="begin"/>
      </w:r>
      <w:r>
        <w:rPr>
          <w:rFonts w:hint="default" w:ascii="aptos" w:hAnsi="aptos" w:cs="aptos"/>
        </w:rPr>
        <w:instrText xml:space="preserve"> HYPERLINK "https://adityabirlahospital.com/blogs/what-is-diabetes" </w:instrText>
      </w:r>
      <w:r>
        <w:rPr>
          <w:rFonts w:hint="default" w:ascii="aptos" w:hAnsi="aptos" w:cs="aptos"/>
        </w:rPr>
        <w:fldChar w:fldCharType="separate"/>
      </w:r>
      <w:r>
        <w:rPr>
          <w:rStyle w:val="20"/>
          <w:rFonts w:hint="default" w:ascii="aptos" w:hAnsi="aptos" w:cs="aptos"/>
        </w:rPr>
        <w:t>diab</w:t>
      </w:r>
      <w:bookmarkStart w:id="0" w:name="_GoBack"/>
      <w:bookmarkEnd w:id="0"/>
      <w:r>
        <w:rPr>
          <w:rStyle w:val="20"/>
          <w:rFonts w:hint="default" w:ascii="aptos" w:hAnsi="aptos" w:cs="aptos"/>
        </w:rPr>
        <w:t>etes</w:t>
      </w:r>
      <w:r>
        <w:rPr>
          <w:rFonts w:hint="default" w:ascii="aptos" w:hAnsi="aptos" w:cs="aptos"/>
        </w:rPr>
        <w:fldChar w:fldCharType="end"/>
      </w:r>
      <w:r>
        <w:rPr>
          <w:rFonts w:hint="default" w:ascii="aptos" w:hAnsi="aptos" w:cs="aptos"/>
        </w:rPr>
        <w:t xml:space="preserve"> or hypertension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- Results are accompanied by unusual symptoms like persistent fatigue or swelling</w:t>
      </w:r>
    </w:p>
    <w:p w14:paraId="4160E70F">
      <w:pPr>
        <w:pStyle w:val="3"/>
        <w:rPr>
          <w:rFonts w:hint="default" w:ascii="aptos" w:hAnsi="aptos" w:cs="aptos"/>
        </w:rPr>
      </w:pPr>
      <w:r>
        <w:rPr>
          <w:rFonts w:hint="default" w:ascii="aptos" w:hAnsi="aptos" w:cs="aptos"/>
        </w:rPr>
        <w:t>Frequently Asked Questions (FAQs)</w:t>
      </w:r>
    </w:p>
    <w:p w14:paraId="23961611">
      <w:pPr>
        <w:rPr>
          <w:rFonts w:hint="default" w:ascii="aptos" w:hAnsi="aptos" w:cs="aptos"/>
        </w:rPr>
      </w:pPr>
      <w:r>
        <w:rPr>
          <w:rFonts w:hint="default" w:ascii="aptos" w:hAnsi="aptos" w:cs="aptos"/>
        </w:rPr>
        <w:t>1. What does the test measure?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It measures creatinine in urine, which reflects kidney function.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2. Do I need to fast?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No fasting is needed for this test.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3. How is the sample collected?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A simple urine sample (spot collection) is enough.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4. How long will results take?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Reports are generally available within 24 hours.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5. Is the test painful?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No, it is a completely non-invasive urine test.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6. Can I book this test online?</w:t>
      </w:r>
      <w:r>
        <w:rPr>
          <w:rFonts w:hint="default" w:ascii="aptos" w:hAnsi="aptos" w:cs="aptos"/>
        </w:rPr>
        <w:br w:type="textWrapping"/>
      </w:r>
      <w:r>
        <w:rPr>
          <w:rFonts w:hint="default" w:ascii="aptos" w:hAnsi="aptos" w:cs="aptos"/>
        </w:rPr>
        <w:t>Yes, you can Book Creatinine - Spot Test online in Pune, PCMC, and Pimpri Chinchwad.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F52E8"/>
    <w:rsid w:val="0A0C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qFormat/>
    <w:uiPriority w:val="99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manjurshaikh</cp:lastModifiedBy>
  <dcterms:modified xsi:type="dcterms:W3CDTF">2025-08-29T06:55:46Z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B4EEBE3E704E4673816FE47569C83B2F_12</vt:lpwstr>
  </property>
</Properties>
</file>