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C1108" w14:textId="77777777" w:rsidR="0064661B" w:rsidRPr="00B37DDA" w:rsidRDefault="00000000">
      <w:pPr>
        <w:rPr>
          <w:rFonts w:ascii="Aptos" w:hAnsi="Aptos"/>
        </w:rPr>
      </w:pPr>
      <w:r w:rsidRPr="00B37DDA">
        <w:rPr>
          <w:rFonts w:ascii="Aptos" w:hAnsi="Aptos"/>
        </w:rPr>
        <w:t>URL: https://adityabirlahospital.com/diagnostic-test/24-hrs-urinary-phosphorus-test-pimpri-pune/</w:t>
      </w:r>
    </w:p>
    <w:p w14:paraId="0166352E" w14:textId="77777777" w:rsidR="0064661B" w:rsidRPr="00B37DDA" w:rsidRDefault="00000000">
      <w:pPr>
        <w:rPr>
          <w:rFonts w:ascii="Aptos" w:hAnsi="Aptos"/>
        </w:rPr>
      </w:pPr>
      <w:r w:rsidRPr="00B37DDA">
        <w:rPr>
          <w:rFonts w:ascii="Aptos" w:hAnsi="Aptos"/>
        </w:rPr>
        <w:t>Meta Title: Book 24 Hrs Urinary Phosphorus Test in Pimpri, Pune | ABMH</w:t>
      </w:r>
    </w:p>
    <w:p w14:paraId="4912CDF2" w14:textId="77777777" w:rsidR="0064661B" w:rsidRPr="00B37DDA" w:rsidRDefault="00000000">
      <w:pPr>
        <w:rPr>
          <w:rFonts w:ascii="Aptos" w:hAnsi="Aptos"/>
        </w:rPr>
      </w:pPr>
      <w:r w:rsidRPr="00B37DDA">
        <w:rPr>
          <w:rFonts w:ascii="Aptos" w:hAnsi="Aptos"/>
        </w:rPr>
        <w:t>Meta Description: Get your 24 Hour Urinary Phosphorus Test done at ABMH Pimpri, Pune. Trusted diagnostics with accurate results and hassle-free online booking.</w:t>
      </w:r>
    </w:p>
    <w:p w14:paraId="7173AB82" w14:textId="77777777" w:rsidR="0064661B" w:rsidRPr="00B37DDA" w:rsidRDefault="0064661B">
      <w:pPr>
        <w:rPr>
          <w:rFonts w:ascii="Aptos" w:hAnsi="Aptos"/>
        </w:rPr>
      </w:pPr>
    </w:p>
    <w:p w14:paraId="7D87836C" w14:textId="77777777" w:rsidR="0064661B" w:rsidRPr="00B37DDA" w:rsidRDefault="00000000">
      <w:pPr>
        <w:pStyle w:val="Heading1"/>
        <w:rPr>
          <w:rFonts w:ascii="Aptos" w:hAnsi="Aptos"/>
        </w:rPr>
      </w:pPr>
      <w:r w:rsidRPr="00B37DDA">
        <w:rPr>
          <w:rFonts w:ascii="Aptos" w:hAnsi="Aptos"/>
        </w:rPr>
        <w:t>24 Hrs Urinary Phosphorus Test in Pimpri Chinchwad Pune</w:t>
      </w:r>
    </w:p>
    <w:p w14:paraId="52C9C756" w14:textId="77777777" w:rsidR="0064661B" w:rsidRPr="00B37DDA" w:rsidRDefault="00000000">
      <w:pPr>
        <w:rPr>
          <w:rFonts w:ascii="Aptos" w:hAnsi="Aptos"/>
        </w:rPr>
      </w:pPr>
      <w:r w:rsidRPr="00B37DDA">
        <w:rPr>
          <w:rFonts w:ascii="Aptos" w:hAnsi="Aptos"/>
        </w:rPr>
        <w:t>Department: Biochemistry</w:t>
      </w:r>
    </w:p>
    <w:p w14:paraId="21F106E2" w14:textId="09121430" w:rsidR="0064661B" w:rsidRPr="00B37DDA" w:rsidRDefault="00000000">
      <w:pPr>
        <w:rPr>
          <w:rFonts w:ascii="Aptos" w:hAnsi="Aptos"/>
        </w:rPr>
      </w:pPr>
      <w:r w:rsidRPr="00B37DDA">
        <w:rPr>
          <w:rFonts w:ascii="Aptos" w:hAnsi="Aptos"/>
        </w:rPr>
        <w:t>Also Known As:</w:t>
      </w:r>
      <w:r w:rsidR="0041390B" w:rsidRPr="00B37DDA">
        <w:rPr>
          <w:rFonts w:ascii="Aptos" w:hAnsi="Aptos"/>
        </w:rPr>
        <w:t xml:space="preserve"> Phosphorus, Urine 24 Hrs, Phosphorus-Inorganic Urine 24H, 24 Hour Urine P Test in Pimpri, 24 Hour Urine Phosphate Test, 24 Hrs Urinary Phosphorus</w:t>
      </w:r>
    </w:p>
    <w:p w14:paraId="36A1E15F" w14:textId="77777777" w:rsidR="0064661B" w:rsidRPr="00B37DDA" w:rsidRDefault="00000000">
      <w:pPr>
        <w:rPr>
          <w:rFonts w:ascii="Aptos" w:hAnsi="Aptos"/>
        </w:rPr>
      </w:pPr>
      <w:r w:rsidRPr="00B37DDA">
        <w:rPr>
          <w:rFonts w:ascii="Aptos" w:hAnsi="Aptos"/>
        </w:rPr>
        <w:t>Sample Type: Urine (collected over 24 hours)</w:t>
      </w:r>
    </w:p>
    <w:p w14:paraId="7B4FC81C" w14:textId="77777777" w:rsidR="0064661B" w:rsidRPr="00B37DDA" w:rsidRDefault="00000000">
      <w:pPr>
        <w:rPr>
          <w:rFonts w:ascii="Aptos" w:hAnsi="Aptos"/>
        </w:rPr>
      </w:pPr>
      <w:r w:rsidRPr="00B37DDA">
        <w:rPr>
          <w:rFonts w:ascii="Aptos" w:hAnsi="Aptos"/>
        </w:rPr>
        <w:t>Applicable For: All genders</w:t>
      </w:r>
    </w:p>
    <w:p w14:paraId="3EBCC8C4" w14:textId="77777777" w:rsidR="0064661B" w:rsidRPr="00B37DDA" w:rsidRDefault="00000000">
      <w:pPr>
        <w:rPr>
          <w:rFonts w:ascii="Aptos" w:hAnsi="Aptos"/>
        </w:rPr>
      </w:pPr>
      <w:r w:rsidRPr="00B37DDA">
        <w:rPr>
          <w:rFonts w:ascii="Aptos" w:hAnsi="Aptos"/>
        </w:rPr>
        <w:t>Age Group: Adults (can also be done in children if prescribed)</w:t>
      </w:r>
    </w:p>
    <w:p w14:paraId="6B6EE4F0" w14:textId="77777777" w:rsidR="0064661B" w:rsidRPr="00B37DDA" w:rsidRDefault="00000000">
      <w:pPr>
        <w:rPr>
          <w:rFonts w:ascii="Aptos" w:hAnsi="Aptos"/>
        </w:rPr>
      </w:pPr>
      <w:r w:rsidRPr="00B37DDA">
        <w:rPr>
          <w:rFonts w:ascii="Aptos" w:hAnsi="Aptos"/>
        </w:rPr>
        <w:t>Report Availability: Usually within 24 hours</w:t>
      </w:r>
    </w:p>
    <w:p w14:paraId="1851ADF2" w14:textId="77777777" w:rsidR="0064661B" w:rsidRPr="00B37DDA" w:rsidRDefault="00000000">
      <w:pPr>
        <w:pStyle w:val="Heading2"/>
        <w:rPr>
          <w:rFonts w:ascii="Aptos" w:hAnsi="Aptos"/>
        </w:rPr>
      </w:pPr>
      <w:r w:rsidRPr="00B37DDA">
        <w:rPr>
          <w:rFonts w:ascii="Aptos" w:hAnsi="Aptos"/>
        </w:rPr>
        <w:t>What is the 24 Hrs Urinary Phosphorus Test?</w:t>
      </w:r>
    </w:p>
    <w:p w14:paraId="108ADFFA" w14:textId="77777777" w:rsidR="0064661B" w:rsidRPr="00B37DDA" w:rsidRDefault="00000000">
      <w:pPr>
        <w:rPr>
          <w:rFonts w:ascii="Aptos" w:hAnsi="Aptos"/>
        </w:rPr>
      </w:pPr>
      <w:r w:rsidRPr="00B37DDA">
        <w:rPr>
          <w:rFonts w:ascii="Aptos" w:hAnsi="Aptos"/>
        </w:rPr>
        <w:t>The 24-Hour Urinary Phosphorus Test measures the total amount of phosphorus (phosphate) excreted in urine over a full day. Phosphorus plays an important role in bone strength, energy production, and kidney health. This test helps doctors evaluate how well your body regulates phosphorus and whether your kidneys are filtering it properly. If you’re looking for a 24 Hrs Urinary Phosphorus Test in Pune or Phosphorus, Urine 24 Hrs Test in PCMC, this test provides accurate insights into your health.</w:t>
      </w:r>
    </w:p>
    <w:p w14:paraId="3ABF431A" w14:textId="77777777" w:rsidR="0064661B" w:rsidRPr="00B37DDA" w:rsidRDefault="00000000">
      <w:pPr>
        <w:pStyle w:val="Heading2"/>
        <w:rPr>
          <w:rFonts w:ascii="Aptos" w:hAnsi="Aptos"/>
        </w:rPr>
      </w:pPr>
      <w:r w:rsidRPr="00B37DDA">
        <w:rPr>
          <w:rFonts w:ascii="Aptos" w:hAnsi="Aptos"/>
        </w:rPr>
        <w:t>Why is this Test Done?</w:t>
      </w:r>
    </w:p>
    <w:p w14:paraId="567E08A5" w14:textId="77777777" w:rsidR="0064661B" w:rsidRPr="00B37DDA" w:rsidRDefault="00000000">
      <w:pPr>
        <w:rPr>
          <w:rFonts w:ascii="Aptos" w:hAnsi="Aptos"/>
        </w:rPr>
      </w:pPr>
      <w:r w:rsidRPr="00B37DDA">
        <w:rPr>
          <w:rFonts w:ascii="Aptos" w:hAnsi="Aptos"/>
        </w:rPr>
        <w:t>Doctors may recommend this test to:</w:t>
      </w:r>
      <w:r w:rsidRPr="00B37DDA">
        <w:rPr>
          <w:rFonts w:ascii="Aptos" w:hAnsi="Aptos"/>
        </w:rPr>
        <w:br/>
        <w:t>- Assess kidney function and phosphorus balance</w:t>
      </w:r>
      <w:r w:rsidRPr="00B37DDA">
        <w:rPr>
          <w:rFonts w:ascii="Aptos" w:hAnsi="Aptos"/>
        </w:rPr>
        <w:br/>
        <w:t>- Detect reasons behind kidney stones</w:t>
      </w:r>
      <w:r w:rsidRPr="00B37DDA">
        <w:rPr>
          <w:rFonts w:ascii="Aptos" w:hAnsi="Aptos"/>
        </w:rPr>
        <w:br/>
        <w:t>- Check for parathyroid gland problems</w:t>
      </w:r>
      <w:r w:rsidRPr="00B37DDA">
        <w:rPr>
          <w:rFonts w:ascii="Aptos" w:hAnsi="Aptos"/>
        </w:rPr>
        <w:br/>
        <w:t>- Monitor bone health and calcium-phosphorus metabolism</w:t>
      </w:r>
      <w:r w:rsidRPr="00B37DDA">
        <w:rPr>
          <w:rFonts w:ascii="Aptos" w:hAnsi="Aptos"/>
        </w:rPr>
        <w:br/>
        <w:t>- Evaluate conditions like vitamin D disorders, malnutrition, or metabolic bone disease</w:t>
      </w:r>
      <w:r w:rsidRPr="00B37DDA">
        <w:rPr>
          <w:rFonts w:ascii="Aptos" w:hAnsi="Aptos"/>
        </w:rPr>
        <w:br/>
      </w:r>
      <w:r w:rsidRPr="00B37DDA">
        <w:rPr>
          <w:rFonts w:ascii="Aptos" w:hAnsi="Aptos"/>
        </w:rPr>
        <w:br/>
        <w:t>Many residents book the 24 Hour Urine Phosphorus Test Near Me online for convenience.</w:t>
      </w:r>
    </w:p>
    <w:p w14:paraId="3C1E97BB" w14:textId="77777777" w:rsidR="0064661B" w:rsidRPr="00B37DDA" w:rsidRDefault="00000000">
      <w:pPr>
        <w:pStyle w:val="Heading2"/>
        <w:rPr>
          <w:rFonts w:ascii="Aptos" w:hAnsi="Aptos"/>
        </w:rPr>
      </w:pPr>
      <w:r w:rsidRPr="00B37DDA">
        <w:rPr>
          <w:rFonts w:ascii="Aptos" w:hAnsi="Aptos"/>
        </w:rPr>
        <w:lastRenderedPageBreak/>
        <w:t>Parameters Measured</w:t>
      </w:r>
    </w:p>
    <w:p w14:paraId="7CAFA916" w14:textId="77777777" w:rsidR="0064661B" w:rsidRPr="00B37DDA" w:rsidRDefault="00000000">
      <w:pPr>
        <w:rPr>
          <w:rFonts w:ascii="Aptos" w:hAnsi="Aptos"/>
        </w:rPr>
      </w:pPr>
      <w:r w:rsidRPr="00B37DDA">
        <w:rPr>
          <w:rFonts w:ascii="Aptos" w:hAnsi="Aptos"/>
        </w:rPr>
        <w:t>- Total inorganic phosphorus (phosphate) excreted in 24 hours</w:t>
      </w:r>
      <w:r w:rsidRPr="00B37DDA">
        <w:rPr>
          <w:rFonts w:ascii="Aptos" w:hAnsi="Aptos"/>
        </w:rPr>
        <w:br/>
        <w:t>- Sometimes combined with calcium, creatinine, or electrolytes for a complete kidney and bone health assessment.</w:t>
      </w:r>
    </w:p>
    <w:p w14:paraId="79F6AE1F" w14:textId="77777777" w:rsidR="0064661B" w:rsidRPr="00B37DDA" w:rsidRDefault="00000000">
      <w:pPr>
        <w:pStyle w:val="Heading2"/>
        <w:rPr>
          <w:rFonts w:ascii="Aptos" w:hAnsi="Aptos"/>
        </w:rPr>
      </w:pPr>
      <w:r w:rsidRPr="00B37DDA">
        <w:rPr>
          <w:rFonts w:ascii="Aptos" w:hAnsi="Aptos"/>
        </w:rPr>
        <w:t>Preparation for the Test</w:t>
      </w:r>
    </w:p>
    <w:p w14:paraId="0782C24B" w14:textId="77777777" w:rsidR="0064661B" w:rsidRPr="00B37DDA" w:rsidRDefault="00000000">
      <w:pPr>
        <w:rPr>
          <w:rFonts w:ascii="Aptos" w:hAnsi="Aptos"/>
        </w:rPr>
      </w:pPr>
      <w:r w:rsidRPr="00B37DDA">
        <w:rPr>
          <w:rFonts w:ascii="Aptos" w:hAnsi="Aptos"/>
        </w:rPr>
        <w:t>- No strict diet or fasting needed unless advised by your doctor</w:t>
      </w:r>
      <w:r w:rsidRPr="00B37DDA">
        <w:rPr>
          <w:rFonts w:ascii="Aptos" w:hAnsi="Aptos"/>
        </w:rPr>
        <w:br/>
        <w:t>- Some medicines may need to be stopped before collection</w:t>
      </w:r>
      <w:r w:rsidRPr="00B37DDA">
        <w:rPr>
          <w:rFonts w:ascii="Aptos" w:hAnsi="Aptos"/>
        </w:rPr>
        <w:br/>
        <w:t>- Drink water normally unless otherwise instructed</w:t>
      </w:r>
      <w:r w:rsidRPr="00B37DDA">
        <w:rPr>
          <w:rFonts w:ascii="Aptos" w:hAnsi="Aptos"/>
        </w:rPr>
        <w:br/>
        <w:t>- Follow lab instructions carefully for proper 24-hour urine collection</w:t>
      </w:r>
    </w:p>
    <w:p w14:paraId="3E64616E" w14:textId="77777777" w:rsidR="0064661B" w:rsidRPr="00B37DDA" w:rsidRDefault="00000000">
      <w:pPr>
        <w:pStyle w:val="Heading2"/>
        <w:rPr>
          <w:rFonts w:ascii="Aptos" w:hAnsi="Aptos"/>
        </w:rPr>
      </w:pPr>
      <w:r w:rsidRPr="00B37DDA">
        <w:rPr>
          <w:rFonts w:ascii="Aptos" w:hAnsi="Aptos"/>
        </w:rPr>
        <w:t>Who Should Get This Test Done?</w:t>
      </w:r>
    </w:p>
    <w:p w14:paraId="2BFA9CEB" w14:textId="77777777" w:rsidR="0064661B" w:rsidRPr="00B37DDA" w:rsidRDefault="00000000">
      <w:pPr>
        <w:rPr>
          <w:rFonts w:ascii="Aptos" w:hAnsi="Aptos"/>
        </w:rPr>
      </w:pPr>
      <w:r w:rsidRPr="00B37DDA">
        <w:rPr>
          <w:rFonts w:ascii="Aptos" w:hAnsi="Aptos"/>
        </w:rPr>
        <w:t>This test is useful for:</w:t>
      </w:r>
      <w:r w:rsidRPr="00B37DDA">
        <w:rPr>
          <w:rFonts w:ascii="Aptos" w:hAnsi="Aptos"/>
        </w:rPr>
        <w:br/>
        <w:t>- People with kidney stone history</w:t>
      </w:r>
      <w:r w:rsidRPr="00B37DDA">
        <w:rPr>
          <w:rFonts w:ascii="Aptos" w:hAnsi="Aptos"/>
        </w:rPr>
        <w:br/>
        <w:t>- Patients with abnormal blood phosphorus levels</w:t>
      </w:r>
      <w:r w:rsidRPr="00B37DDA">
        <w:rPr>
          <w:rFonts w:ascii="Aptos" w:hAnsi="Aptos"/>
        </w:rPr>
        <w:br/>
        <w:t>- Those being evaluated for bone disorders or parathyroid problems</w:t>
      </w:r>
      <w:r w:rsidRPr="00B37DDA">
        <w:rPr>
          <w:rFonts w:ascii="Aptos" w:hAnsi="Aptos"/>
        </w:rPr>
        <w:br/>
        <w:t>- Individuals with kidney-related conditions or metabolic issues</w:t>
      </w:r>
      <w:r w:rsidRPr="00B37DDA">
        <w:rPr>
          <w:rFonts w:ascii="Aptos" w:hAnsi="Aptos"/>
        </w:rPr>
        <w:br/>
      </w:r>
      <w:r w:rsidRPr="00B37DDA">
        <w:rPr>
          <w:rFonts w:ascii="Aptos" w:hAnsi="Aptos"/>
        </w:rPr>
        <w:br/>
        <w:t>If you are in Pimpri or Pimpri Chinchwad, you can book 24 Hour Urine Phosphorus Test online easily.</w:t>
      </w:r>
    </w:p>
    <w:p w14:paraId="4862A2AF" w14:textId="77777777" w:rsidR="0064661B" w:rsidRPr="00B37DDA" w:rsidRDefault="00000000">
      <w:pPr>
        <w:pStyle w:val="Heading2"/>
        <w:rPr>
          <w:rFonts w:ascii="Aptos" w:hAnsi="Aptos"/>
        </w:rPr>
      </w:pPr>
      <w:r w:rsidRPr="00B37DDA">
        <w:rPr>
          <w:rFonts w:ascii="Aptos" w:hAnsi="Aptos"/>
        </w:rPr>
        <w:t>When to Consult a Doctor After the Test?</w:t>
      </w:r>
    </w:p>
    <w:p w14:paraId="0B080013" w14:textId="77777777" w:rsidR="0064661B" w:rsidRPr="00B37DDA" w:rsidRDefault="00000000">
      <w:pPr>
        <w:rPr>
          <w:rFonts w:ascii="Aptos" w:hAnsi="Aptos"/>
        </w:rPr>
      </w:pPr>
      <w:r w:rsidRPr="00B37DDA">
        <w:rPr>
          <w:rFonts w:ascii="Aptos" w:hAnsi="Aptos"/>
        </w:rPr>
        <w:t>- If phosphorus levels are significantly high or low</w:t>
      </w:r>
      <w:r w:rsidRPr="00B37DDA">
        <w:rPr>
          <w:rFonts w:ascii="Aptos" w:hAnsi="Aptos"/>
        </w:rPr>
        <w:br/>
        <w:t>- When results are abnormal along with calcium or vitamin D imbalance</w:t>
      </w:r>
      <w:r w:rsidRPr="00B37DDA">
        <w:rPr>
          <w:rFonts w:ascii="Aptos" w:hAnsi="Aptos"/>
        </w:rPr>
        <w:br/>
        <w:t xml:space="preserve">- If you have recurring </w:t>
      </w:r>
      <w:hyperlink r:id="rId8" w:history="1">
        <w:r w:rsidR="0064661B" w:rsidRPr="00B37DDA">
          <w:rPr>
            <w:rStyle w:val="Hyperlink"/>
            <w:rFonts w:ascii="Aptos" w:hAnsi="Aptos"/>
          </w:rPr>
          <w:t>kidney stones</w:t>
        </w:r>
      </w:hyperlink>
      <w:r w:rsidRPr="00B37DDA">
        <w:rPr>
          <w:rFonts w:ascii="Aptos" w:hAnsi="Aptos"/>
        </w:rPr>
        <w:t xml:space="preserve"> or unexplained bone weakness</w:t>
      </w:r>
      <w:r w:rsidRPr="00B37DDA">
        <w:rPr>
          <w:rFonts w:ascii="Aptos" w:hAnsi="Aptos"/>
        </w:rPr>
        <w:br/>
      </w:r>
      <w:r w:rsidRPr="00B37DDA">
        <w:rPr>
          <w:rFonts w:ascii="Aptos" w:hAnsi="Aptos"/>
        </w:rPr>
        <w:br/>
        <w:t>Your doctor will interpret results in relation to your overall health.</w:t>
      </w:r>
    </w:p>
    <w:p w14:paraId="4CF78CFA" w14:textId="77777777" w:rsidR="0064661B" w:rsidRPr="00B37DDA" w:rsidRDefault="00000000">
      <w:pPr>
        <w:pStyle w:val="Heading2"/>
        <w:rPr>
          <w:rFonts w:ascii="Aptos" w:hAnsi="Aptos"/>
        </w:rPr>
      </w:pPr>
      <w:r w:rsidRPr="00B37DDA">
        <w:rPr>
          <w:rFonts w:ascii="Aptos" w:hAnsi="Aptos"/>
        </w:rPr>
        <w:t>Frequently Asked Questions (FAQs)</w:t>
      </w:r>
    </w:p>
    <w:p w14:paraId="4FE835E0" w14:textId="77777777" w:rsidR="0064661B" w:rsidRPr="00B37DDA" w:rsidRDefault="00000000">
      <w:pPr>
        <w:rPr>
          <w:rFonts w:ascii="Aptos" w:hAnsi="Aptos"/>
        </w:rPr>
      </w:pPr>
      <w:r w:rsidRPr="00B37DDA">
        <w:rPr>
          <w:rFonts w:ascii="Aptos" w:hAnsi="Aptos"/>
        </w:rPr>
        <w:t>1. Is fasting required for this test?</w:t>
      </w:r>
      <w:r w:rsidRPr="00B37DDA">
        <w:rPr>
          <w:rFonts w:ascii="Aptos" w:hAnsi="Aptos"/>
        </w:rPr>
        <w:br/>
        <w:t>No, fasting is usually not required.</w:t>
      </w:r>
      <w:r w:rsidRPr="00B37DDA">
        <w:rPr>
          <w:rFonts w:ascii="Aptos" w:hAnsi="Aptos"/>
        </w:rPr>
        <w:br/>
      </w:r>
      <w:r w:rsidRPr="00B37DDA">
        <w:rPr>
          <w:rFonts w:ascii="Aptos" w:hAnsi="Aptos"/>
        </w:rPr>
        <w:br/>
        <w:t>2. How is the sample collected?</w:t>
      </w:r>
      <w:r w:rsidRPr="00B37DDA">
        <w:rPr>
          <w:rFonts w:ascii="Aptos" w:hAnsi="Aptos"/>
        </w:rPr>
        <w:br/>
        <w:t>You collect all urine passed in 24 hours in a special container provided by the lab.</w:t>
      </w:r>
      <w:r w:rsidRPr="00B37DDA">
        <w:rPr>
          <w:rFonts w:ascii="Aptos" w:hAnsi="Aptos"/>
        </w:rPr>
        <w:br/>
      </w:r>
      <w:r w:rsidRPr="00B37DDA">
        <w:rPr>
          <w:rFonts w:ascii="Aptos" w:hAnsi="Aptos"/>
        </w:rPr>
        <w:br/>
        <w:t>3. Is the test painful?</w:t>
      </w:r>
      <w:r w:rsidRPr="00B37DDA">
        <w:rPr>
          <w:rFonts w:ascii="Aptos" w:hAnsi="Aptos"/>
        </w:rPr>
        <w:br/>
        <w:t>No, it’s simple and painless—only urine collection is required.</w:t>
      </w:r>
      <w:r w:rsidRPr="00B37DDA">
        <w:rPr>
          <w:rFonts w:ascii="Aptos" w:hAnsi="Aptos"/>
        </w:rPr>
        <w:br/>
      </w:r>
      <w:r w:rsidRPr="00B37DDA">
        <w:rPr>
          <w:rFonts w:ascii="Aptos" w:hAnsi="Aptos"/>
        </w:rPr>
        <w:br/>
        <w:t>4. How long will it take to get results?</w:t>
      </w:r>
      <w:r w:rsidRPr="00B37DDA">
        <w:rPr>
          <w:rFonts w:ascii="Aptos" w:hAnsi="Aptos"/>
        </w:rPr>
        <w:br/>
        <w:t>Reports are generally available within 24 hours.</w:t>
      </w:r>
      <w:r w:rsidRPr="00B37DDA">
        <w:rPr>
          <w:rFonts w:ascii="Aptos" w:hAnsi="Aptos"/>
        </w:rPr>
        <w:br/>
      </w:r>
      <w:r w:rsidRPr="00B37DDA">
        <w:rPr>
          <w:rFonts w:ascii="Aptos" w:hAnsi="Aptos"/>
        </w:rPr>
        <w:br/>
        <w:t>5. Can I book the test online?</w:t>
      </w:r>
      <w:r w:rsidRPr="00B37DDA">
        <w:rPr>
          <w:rFonts w:ascii="Aptos" w:hAnsi="Aptos"/>
        </w:rPr>
        <w:br/>
      </w:r>
      <w:r w:rsidRPr="00B37DDA">
        <w:rPr>
          <w:rFonts w:ascii="Aptos" w:hAnsi="Aptos"/>
        </w:rPr>
        <w:lastRenderedPageBreak/>
        <w:t>Yes, you can book 24 Hrs Urinary Phosphorus Test in Pimpri Chinchwad or 24 hour urine P Test in Pimpri through trusted labs online.</w:t>
      </w:r>
    </w:p>
    <w:sectPr w:rsidR="0064661B" w:rsidRPr="00B37DD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95DE6" w14:textId="77777777" w:rsidR="00B77E6B" w:rsidRDefault="00B77E6B">
      <w:pPr>
        <w:spacing w:line="240" w:lineRule="auto"/>
      </w:pPr>
      <w:r>
        <w:separator/>
      </w:r>
    </w:p>
  </w:endnote>
  <w:endnote w:type="continuationSeparator" w:id="0">
    <w:p w14:paraId="542C6114" w14:textId="77777777" w:rsidR="00B77E6B" w:rsidRDefault="00B77E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0B2AF" w14:textId="77777777" w:rsidR="00B77E6B" w:rsidRDefault="00B77E6B">
      <w:pPr>
        <w:spacing w:after="0"/>
      </w:pPr>
      <w:r>
        <w:separator/>
      </w:r>
    </w:p>
  </w:footnote>
  <w:footnote w:type="continuationSeparator" w:id="0">
    <w:p w14:paraId="3CEE1ABD" w14:textId="77777777" w:rsidR="00B77E6B" w:rsidRDefault="00B77E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350335279">
    <w:abstractNumId w:val="5"/>
  </w:num>
  <w:num w:numId="2" w16cid:durableId="750540166">
    <w:abstractNumId w:val="3"/>
  </w:num>
  <w:num w:numId="3" w16cid:durableId="646478062">
    <w:abstractNumId w:val="2"/>
  </w:num>
  <w:num w:numId="4" w16cid:durableId="847210446">
    <w:abstractNumId w:val="4"/>
  </w:num>
  <w:num w:numId="5" w16cid:durableId="400906737">
    <w:abstractNumId w:val="1"/>
  </w:num>
  <w:num w:numId="6" w16cid:durableId="1427993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90B"/>
    <w:rsid w:val="0064661B"/>
    <w:rsid w:val="00AA1D8D"/>
    <w:rsid w:val="00AA6647"/>
    <w:rsid w:val="00AE3BF3"/>
    <w:rsid w:val="00B37DDA"/>
    <w:rsid w:val="00B47730"/>
    <w:rsid w:val="00B77E6B"/>
    <w:rsid w:val="00CB0664"/>
    <w:rsid w:val="00FC693F"/>
    <w:rsid w:val="00FF533F"/>
    <w:rsid w:val="101C41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8D33E"/>
  <w14:defaultImageDpi w14:val="300"/>
  <w15:docId w15:val="{BD969BFF-9B64-493F-AFE0-C430181A0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qFormat="1"/>
    <w:lsdException w:name="Medium Grid 3" w:uiPriority="69"/>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semiHidden/>
    <w:unhideWhenUsed/>
    <w:rsid w:val="0041390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kidney-ston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3</cp:revision>
  <dcterms:created xsi:type="dcterms:W3CDTF">2013-12-23T23:15:00Z</dcterms:created>
  <dcterms:modified xsi:type="dcterms:W3CDTF">2025-08-29T07:20:00Z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C6C44AA04CC84A09A14202F49A6FA9AD_12</vt:lpwstr>
  </property>
</Properties>
</file>