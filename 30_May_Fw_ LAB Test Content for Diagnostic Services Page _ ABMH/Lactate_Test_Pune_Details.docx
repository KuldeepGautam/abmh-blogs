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2C2E" w14:textId="60431147" w:rsidR="00325280" w:rsidRPr="00CD6459" w:rsidRDefault="00A74426">
      <w:pPr>
        <w:pStyle w:val="NormalWeb"/>
        <w:rPr>
          <w:rStyle w:val="Strong"/>
          <w:rFonts w:ascii="Aptos" w:hAnsi="Aptos" w:cs="Aptos"/>
          <w:color w:val="000000" w:themeColor="text1"/>
        </w:rPr>
      </w:pPr>
      <w:r w:rsidRPr="00CD6459">
        <w:rPr>
          <w:rStyle w:val="Strong"/>
          <w:rFonts w:ascii="Aptos" w:hAnsi="Aptos" w:cs="Aptos"/>
          <w:color w:val="000000" w:themeColor="text1"/>
        </w:rPr>
        <w:t xml:space="preserve">URL:  </w:t>
      </w:r>
      <w:r w:rsidRPr="00CD6459">
        <w:rPr>
          <w:rStyle w:val="Hyperlink"/>
          <w:rFonts w:ascii="Aptos" w:hAnsi="Aptos" w:cs="Aptos"/>
          <w:color w:val="000000" w:themeColor="text1"/>
          <w:sz w:val="26"/>
          <w:szCs w:val="26"/>
          <w:u w:val="none"/>
        </w:rPr>
        <w:t>https://adityabirlahospital.com/book-test/</w:t>
      </w:r>
      <w:r w:rsidRPr="00CD6459">
        <w:rPr>
          <w:rFonts w:ascii="Aptos" w:hAnsi="Aptos" w:cs="Aptos"/>
          <w:color w:val="000000" w:themeColor="text1"/>
        </w:rPr>
        <w:t>actate-test</w:t>
      </w:r>
      <w:r w:rsidR="00CD6459" w:rsidRPr="00CD6459">
        <w:rPr>
          <w:rFonts w:ascii="Aptos" w:hAnsi="Aptos" w:cs="Aptos"/>
          <w:color w:val="000000" w:themeColor="text1"/>
        </w:rPr>
        <w:t>-pimpri-pune</w:t>
      </w:r>
    </w:p>
    <w:p w14:paraId="1C162C2F" w14:textId="5622468A" w:rsidR="00325280" w:rsidRPr="00CD6459" w:rsidRDefault="00A74426">
      <w:pPr>
        <w:pStyle w:val="NormalWeb"/>
        <w:rPr>
          <w:rStyle w:val="Strong"/>
          <w:rFonts w:ascii="Aptos" w:hAnsi="Aptos" w:cs="Aptos"/>
          <w:color w:val="000000" w:themeColor="text1"/>
        </w:rPr>
      </w:pPr>
      <w:r w:rsidRPr="00CD6459">
        <w:rPr>
          <w:rStyle w:val="Strong"/>
          <w:rFonts w:ascii="Aptos" w:hAnsi="Aptos" w:cs="Aptos"/>
          <w:color w:val="000000" w:themeColor="text1"/>
        </w:rPr>
        <w:t xml:space="preserve">Meta Title:  </w:t>
      </w:r>
      <w:r w:rsidRPr="00CD6459">
        <w:rPr>
          <w:rFonts w:ascii="Aptos" w:hAnsi="Aptos" w:cs="Aptos"/>
          <w:color w:val="000000" w:themeColor="text1"/>
        </w:rPr>
        <w:t xml:space="preserve">Lactate Acid Test </w:t>
      </w:r>
      <w:r w:rsidRPr="00CD6459">
        <w:rPr>
          <w:rFonts w:ascii="Aptos" w:hAnsi="Aptos" w:cs="Aptos"/>
          <w:color w:val="000000" w:themeColor="text1"/>
        </w:rPr>
        <w:t xml:space="preserve">in </w:t>
      </w:r>
      <w:r w:rsidR="00CD6459" w:rsidRPr="00CD6459">
        <w:rPr>
          <w:rFonts w:ascii="Aptos" w:hAnsi="Aptos" w:cs="Aptos"/>
          <w:color w:val="000000" w:themeColor="text1"/>
        </w:rPr>
        <w:t xml:space="preserve">Pimpri, </w:t>
      </w:r>
      <w:r w:rsidRPr="00CD6459">
        <w:rPr>
          <w:rFonts w:ascii="Aptos" w:hAnsi="Aptos" w:cs="Aptos"/>
          <w:color w:val="000000" w:themeColor="text1"/>
        </w:rPr>
        <w:t>Pune</w:t>
      </w:r>
      <w:r w:rsidRPr="00CD6459">
        <w:rPr>
          <w:rFonts w:ascii="Aptos" w:hAnsi="Aptos" w:cs="Aptos"/>
          <w:color w:val="000000" w:themeColor="text1"/>
        </w:rPr>
        <w:t xml:space="preserve"> </w:t>
      </w:r>
      <w:r w:rsidRPr="00CD6459">
        <w:rPr>
          <w:rFonts w:ascii="Aptos" w:hAnsi="Aptos" w:cs="Aptos"/>
          <w:color w:val="000000" w:themeColor="text1"/>
        </w:rPr>
        <w:t>| ABMH</w:t>
      </w:r>
      <w:r w:rsidRPr="00CD6459">
        <w:rPr>
          <w:rStyle w:val="Strong"/>
          <w:rFonts w:ascii="Aptos" w:hAnsi="Aptos" w:cs="Aptos"/>
          <w:color w:val="000000" w:themeColor="text1"/>
        </w:rPr>
        <w:t xml:space="preserve"> </w:t>
      </w:r>
    </w:p>
    <w:p w14:paraId="1C162C30" w14:textId="77777777" w:rsidR="00325280" w:rsidRPr="00CD6459" w:rsidRDefault="00A74426">
      <w:pPr>
        <w:pStyle w:val="NormalWeb"/>
        <w:rPr>
          <w:rFonts w:ascii="Aptos" w:hAnsi="Aptos" w:cs="Aptos"/>
          <w:color w:val="000000" w:themeColor="text1"/>
          <w:sz w:val="22"/>
          <w:szCs w:val="22"/>
        </w:rPr>
      </w:pPr>
      <w:r w:rsidRPr="00CD6459">
        <w:rPr>
          <w:rStyle w:val="Strong"/>
          <w:rFonts w:ascii="Aptos" w:hAnsi="Aptos" w:cs="Aptos"/>
          <w:color w:val="000000" w:themeColor="text1"/>
        </w:rPr>
        <w:t xml:space="preserve">Meta Description: </w:t>
      </w:r>
      <w:r w:rsidRPr="00CD6459">
        <w:rPr>
          <w:rFonts w:ascii="Aptos" w:hAnsi="Aptos" w:cs="Aptos"/>
          <w:color w:val="000000" w:themeColor="text1"/>
        </w:rPr>
        <w:t xml:space="preserve">Check your lactate levels with a simple blood test in Pune and PCMC. Quick lactate blood and acid tests available in Pimpri </w:t>
      </w:r>
      <w:r w:rsidRPr="00CD6459">
        <w:rPr>
          <w:rFonts w:ascii="Aptos" w:hAnsi="Aptos" w:cs="Aptos"/>
          <w:color w:val="000000" w:themeColor="text1"/>
        </w:rPr>
        <w:t>Chinchwad.</w:t>
      </w:r>
    </w:p>
    <w:p w14:paraId="1C162C31" w14:textId="7EEAFB86" w:rsidR="00325280" w:rsidRPr="00CD6459" w:rsidRDefault="00A74426">
      <w:pPr>
        <w:pStyle w:val="Heading1"/>
        <w:rPr>
          <w:rFonts w:ascii="Aptos" w:hAnsi="Aptos" w:cs="Aptos"/>
          <w:color w:val="000000" w:themeColor="text1"/>
          <w:sz w:val="26"/>
          <w:szCs w:val="26"/>
        </w:rPr>
      </w:pPr>
      <w:r w:rsidRPr="00CD6459">
        <w:rPr>
          <w:rFonts w:ascii="Aptos" w:hAnsi="Aptos" w:cs="Aptos"/>
          <w:color w:val="000000" w:themeColor="text1"/>
          <w:sz w:val="26"/>
          <w:szCs w:val="26"/>
        </w:rPr>
        <w:t xml:space="preserve">Book </w:t>
      </w:r>
      <w:r w:rsidRPr="00CD6459">
        <w:rPr>
          <w:rFonts w:ascii="Aptos" w:hAnsi="Aptos" w:cs="Aptos"/>
          <w:color w:val="000000" w:themeColor="text1"/>
          <w:sz w:val="26"/>
          <w:szCs w:val="26"/>
        </w:rPr>
        <w:t xml:space="preserve">Lactate Test </w:t>
      </w:r>
      <w:r w:rsidRPr="00CD6459">
        <w:rPr>
          <w:rFonts w:ascii="Aptos" w:hAnsi="Aptos" w:cs="Aptos"/>
          <w:color w:val="000000" w:themeColor="text1"/>
          <w:sz w:val="26"/>
          <w:szCs w:val="26"/>
        </w:rPr>
        <w:t xml:space="preserve">In </w:t>
      </w:r>
      <w:r w:rsidR="00CD6459" w:rsidRPr="00CD6459">
        <w:rPr>
          <w:rFonts w:ascii="Aptos" w:hAnsi="Aptos" w:cs="Aptos"/>
          <w:color w:val="000000" w:themeColor="text1"/>
          <w:sz w:val="26"/>
          <w:szCs w:val="26"/>
        </w:rPr>
        <w:t xml:space="preserve">Pimpri Chinchwad, </w:t>
      </w:r>
      <w:r w:rsidRPr="00CD6459">
        <w:rPr>
          <w:rFonts w:ascii="Aptos" w:hAnsi="Aptos" w:cs="Aptos"/>
          <w:color w:val="000000" w:themeColor="text1"/>
          <w:sz w:val="26"/>
          <w:szCs w:val="26"/>
        </w:rPr>
        <w:t>Pune</w:t>
      </w:r>
      <w:r w:rsidRPr="00CD6459">
        <w:rPr>
          <w:rFonts w:ascii="Aptos" w:hAnsi="Aptos" w:cs="Aptos"/>
          <w:color w:val="000000" w:themeColor="text1"/>
          <w:sz w:val="26"/>
          <w:szCs w:val="26"/>
        </w:rPr>
        <w:t>-H1</w:t>
      </w:r>
    </w:p>
    <w:p w14:paraId="51949FF3" w14:textId="1EDC1BB2" w:rsidR="00CD6459" w:rsidRDefault="00CD6459" w:rsidP="00CD6459">
      <w:pPr>
        <w:pStyle w:val="Heading2"/>
        <w:rPr>
          <w:rFonts w:ascii="Aptos" w:hAnsi="Aptos" w:cs="Aptos"/>
          <w:color w:val="000000" w:themeColor="text1"/>
        </w:rPr>
      </w:pPr>
      <w:r>
        <w:rPr>
          <w:rFonts w:ascii="Aptos" w:hAnsi="Aptos" w:cs="Aptos"/>
          <w:color w:val="000000" w:themeColor="text1"/>
        </w:rPr>
        <w:t xml:space="preserve">Department: </w:t>
      </w:r>
      <w:r w:rsidRPr="00CD6459">
        <w:rPr>
          <w:rFonts w:ascii="Aptos" w:hAnsi="Aptos" w:cs="Aptos"/>
          <w:b w:val="0"/>
          <w:bCs w:val="0"/>
          <w:color w:val="000000" w:themeColor="text1"/>
        </w:rPr>
        <w:t>Biochemistry</w:t>
      </w:r>
    </w:p>
    <w:p w14:paraId="1C162C33" w14:textId="1B02B2DE" w:rsidR="00325280" w:rsidRPr="00CD6459" w:rsidRDefault="00A74426" w:rsidP="00CD6459">
      <w:pPr>
        <w:pStyle w:val="Heading2"/>
        <w:rPr>
          <w:rFonts w:ascii="Aptos" w:hAnsi="Aptos" w:cs="Aptos"/>
          <w:color w:val="000000" w:themeColor="text1"/>
        </w:rPr>
      </w:pPr>
      <w:r w:rsidRPr="00CD6459">
        <w:rPr>
          <w:rFonts w:ascii="Aptos" w:hAnsi="Aptos" w:cs="Aptos"/>
          <w:color w:val="000000" w:themeColor="text1"/>
        </w:rPr>
        <w:t>Test Name</w:t>
      </w:r>
      <w:r w:rsidR="00CD6459">
        <w:rPr>
          <w:rFonts w:ascii="Aptos" w:hAnsi="Aptos" w:cs="Aptos"/>
          <w:color w:val="000000" w:themeColor="text1"/>
        </w:rPr>
        <w:t xml:space="preserve">: </w:t>
      </w:r>
      <w:r w:rsidRPr="00CD6459">
        <w:rPr>
          <w:rFonts w:ascii="Aptos" w:hAnsi="Aptos" w:cs="Aptos"/>
          <w:b w:val="0"/>
          <w:bCs w:val="0"/>
          <w:color w:val="000000" w:themeColor="text1"/>
        </w:rPr>
        <w:t>Lactate Test</w:t>
      </w:r>
    </w:p>
    <w:p w14:paraId="1C162C35" w14:textId="3AD1112F" w:rsidR="00325280" w:rsidRPr="00CD6459" w:rsidRDefault="00A74426" w:rsidP="00CD6459">
      <w:pPr>
        <w:pStyle w:val="Heading3"/>
        <w:rPr>
          <w:rFonts w:ascii="Aptos" w:hAnsi="Aptos" w:cs="Aptos"/>
          <w:color w:val="000000" w:themeColor="text1"/>
        </w:rPr>
      </w:pPr>
      <w:r w:rsidRPr="00CD6459">
        <w:rPr>
          <w:rFonts w:ascii="Aptos" w:hAnsi="Aptos" w:cs="Aptos"/>
          <w:color w:val="000000" w:themeColor="text1"/>
        </w:rPr>
        <w:t>Also Known As</w:t>
      </w:r>
      <w:r w:rsidR="00CD6459">
        <w:rPr>
          <w:rFonts w:ascii="Aptos" w:hAnsi="Aptos" w:cs="Aptos"/>
          <w:color w:val="000000" w:themeColor="text1"/>
        </w:rPr>
        <w:t xml:space="preserve">: </w:t>
      </w:r>
      <w:r w:rsidRPr="00CD6459">
        <w:rPr>
          <w:rFonts w:ascii="Aptos" w:hAnsi="Aptos" w:cs="Aptos"/>
          <w:b w:val="0"/>
          <w:bCs w:val="0"/>
          <w:color w:val="000000" w:themeColor="text1"/>
        </w:rPr>
        <w:t>Lactate Blood Test</w:t>
      </w:r>
      <w:r w:rsidR="00CD6459" w:rsidRPr="00CD6459">
        <w:rPr>
          <w:rFonts w:ascii="Aptos" w:hAnsi="Aptos" w:cs="Aptos"/>
          <w:b w:val="0"/>
          <w:bCs w:val="0"/>
          <w:color w:val="000000" w:themeColor="text1"/>
        </w:rPr>
        <w:t xml:space="preserve">, </w:t>
      </w:r>
      <w:r w:rsidRPr="00CD6459">
        <w:rPr>
          <w:rFonts w:ascii="Aptos" w:hAnsi="Aptos" w:cs="Aptos"/>
          <w:b w:val="0"/>
          <w:bCs w:val="0"/>
          <w:color w:val="000000" w:themeColor="text1"/>
        </w:rPr>
        <w:t>Serum Lactate Test</w:t>
      </w:r>
      <w:r w:rsidR="00CD6459" w:rsidRPr="00CD6459">
        <w:rPr>
          <w:rFonts w:ascii="Aptos" w:hAnsi="Aptos" w:cs="Aptos"/>
          <w:b w:val="0"/>
          <w:bCs w:val="0"/>
          <w:color w:val="000000" w:themeColor="text1"/>
        </w:rPr>
        <w:t xml:space="preserve">, </w:t>
      </w:r>
      <w:r w:rsidRPr="00CD6459">
        <w:rPr>
          <w:rFonts w:ascii="Aptos" w:hAnsi="Aptos" w:cs="Aptos"/>
          <w:b w:val="0"/>
          <w:bCs w:val="0"/>
          <w:color w:val="000000" w:themeColor="text1"/>
        </w:rPr>
        <w:t>Lactate Acid Test</w:t>
      </w:r>
    </w:p>
    <w:p w14:paraId="1C162C37" w14:textId="7FC4AAAD" w:rsidR="00325280" w:rsidRPr="00CD6459" w:rsidRDefault="00A74426" w:rsidP="00CD6459">
      <w:pPr>
        <w:pStyle w:val="Heading2"/>
        <w:rPr>
          <w:rFonts w:ascii="Aptos" w:hAnsi="Aptos" w:cs="Aptos"/>
          <w:color w:val="000000" w:themeColor="text1"/>
        </w:rPr>
      </w:pPr>
      <w:r w:rsidRPr="00CD6459">
        <w:rPr>
          <w:rFonts w:ascii="Aptos" w:hAnsi="Aptos" w:cs="Aptos"/>
          <w:color w:val="000000" w:themeColor="text1"/>
        </w:rPr>
        <w:t>Sample Type</w:t>
      </w:r>
      <w:r w:rsidR="00CD6459">
        <w:rPr>
          <w:rFonts w:ascii="Aptos" w:hAnsi="Aptos" w:cs="Aptos"/>
          <w:color w:val="000000" w:themeColor="text1"/>
        </w:rPr>
        <w:t xml:space="preserve">: </w:t>
      </w:r>
      <w:r w:rsidRPr="00CD6459">
        <w:rPr>
          <w:rFonts w:ascii="Aptos" w:hAnsi="Aptos" w:cs="Aptos"/>
          <w:b w:val="0"/>
          <w:bCs w:val="0"/>
          <w:color w:val="000000" w:themeColor="text1"/>
        </w:rPr>
        <w:t>Blood (usually drawn from a vein)</w:t>
      </w:r>
    </w:p>
    <w:p w14:paraId="1C162C39" w14:textId="75D209DD" w:rsidR="00325280" w:rsidRPr="00CD6459" w:rsidRDefault="00A74426" w:rsidP="00CD6459">
      <w:pPr>
        <w:pStyle w:val="Heading2"/>
        <w:rPr>
          <w:rFonts w:ascii="Aptos" w:hAnsi="Aptos" w:cs="Aptos"/>
          <w:color w:val="000000" w:themeColor="text1"/>
        </w:rPr>
      </w:pPr>
      <w:r w:rsidRPr="00CD6459">
        <w:rPr>
          <w:rFonts w:ascii="Aptos" w:hAnsi="Aptos" w:cs="Aptos"/>
          <w:color w:val="000000" w:themeColor="text1"/>
        </w:rPr>
        <w:t>Gender</w:t>
      </w:r>
      <w:r w:rsidR="00CD6459">
        <w:rPr>
          <w:rFonts w:ascii="Aptos" w:hAnsi="Aptos" w:cs="Aptos"/>
          <w:color w:val="000000" w:themeColor="text1"/>
        </w:rPr>
        <w:t xml:space="preserve">: </w:t>
      </w:r>
      <w:r w:rsidRPr="00CD6459">
        <w:rPr>
          <w:rFonts w:ascii="Aptos" w:hAnsi="Aptos" w:cs="Aptos"/>
          <w:b w:val="0"/>
          <w:bCs w:val="0"/>
          <w:color w:val="000000" w:themeColor="text1"/>
        </w:rPr>
        <w:t>All genders</w:t>
      </w:r>
    </w:p>
    <w:p w14:paraId="1C162C3B" w14:textId="60042B6C" w:rsidR="00325280" w:rsidRPr="00CD6459" w:rsidRDefault="00A74426" w:rsidP="00CD6459">
      <w:pPr>
        <w:pStyle w:val="Heading2"/>
        <w:rPr>
          <w:rFonts w:ascii="Aptos" w:hAnsi="Aptos" w:cs="Aptos"/>
          <w:b w:val="0"/>
          <w:bCs w:val="0"/>
          <w:color w:val="000000" w:themeColor="text1"/>
        </w:rPr>
      </w:pPr>
      <w:r w:rsidRPr="00CD6459">
        <w:rPr>
          <w:rFonts w:ascii="Aptos" w:hAnsi="Aptos" w:cs="Aptos"/>
          <w:color w:val="000000" w:themeColor="text1"/>
        </w:rPr>
        <w:t>Age Group</w:t>
      </w:r>
      <w:r w:rsidR="00CD6459">
        <w:rPr>
          <w:rFonts w:ascii="Aptos" w:hAnsi="Aptos" w:cs="Aptos"/>
          <w:color w:val="000000" w:themeColor="text1"/>
        </w:rPr>
        <w:t xml:space="preserve">: </w:t>
      </w:r>
      <w:r w:rsidRPr="00CD6459">
        <w:rPr>
          <w:rFonts w:ascii="Aptos" w:hAnsi="Aptos" w:cs="Aptos"/>
          <w:b w:val="0"/>
          <w:bCs w:val="0"/>
          <w:color w:val="000000" w:themeColor="text1"/>
        </w:rPr>
        <w:t>All age groups, from infants to adults</w:t>
      </w:r>
    </w:p>
    <w:p w14:paraId="1C162C3C"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W</w:t>
      </w:r>
      <w:r w:rsidRPr="00CD6459">
        <w:rPr>
          <w:rFonts w:ascii="Aptos" w:hAnsi="Aptos" w:cs="Aptos"/>
          <w:color w:val="000000" w:themeColor="text1"/>
        </w:rPr>
        <w:t>hat Does This Test Include?</w:t>
      </w:r>
    </w:p>
    <w:p w14:paraId="1C162C3D" w14:textId="77777777" w:rsidR="00325280" w:rsidRPr="00CD6459" w:rsidRDefault="00A74426">
      <w:pPr>
        <w:rPr>
          <w:rFonts w:ascii="Aptos" w:hAnsi="Aptos" w:cs="Aptos"/>
          <w:color w:val="000000" w:themeColor="text1"/>
        </w:rPr>
      </w:pPr>
      <w:r w:rsidRPr="00CD6459">
        <w:rPr>
          <w:rFonts w:ascii="Aptos" w:hAnsi="Aptos" w:cs="Aptos"/>
          <w:color w:val="000000" w:themeColor="text1"/>
        </w:rPr>
        <w:t>- Measurement of lactate levels in blood or CSF</w:t>
      </w:r>
      <w:r w:rsidRPr="00CD6459">
        <w:rPr>
          <w:rFonts w:ascii="Aptos" w:hAnsi="Aptos" w:cs="Aptos"/>
          <w:color w:val="000000" w:themeColor="text1"/>
        </w:rPr>
        <w:br/>
        <w:t>- Provides insight into the amount of lactic acid present in the body</w:t>
      </w:r>
    </w:p>
    <w:p w14:paraId="1C162C3E"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What Is This Test?</w:t>
      </w:r>
    </w:p>
    <w:p w14:paraId="1C162C3F" w14:textId="77777777" w:rsidR="00325280" w:rsidRPr="00CD6459" w:rsidRDefault="00A74426">
      <w:pPr>
        <w:rPr>
          <w:rFonts w:ascii="Aptos" w:hAnsi="Aptos" w:cs="Aptos"/>
          <w:color w:val="000000" w:themeColor="text1"/>
        </w:rPr>
      </w:pPr>
      <w:r w:rsidRPr="00CD6459">
        <w:rPr>
          <w:rFonts w:ascii="Aptos" w:hAnsi="Aptos" w:cs="Aptos"/>
          <w:color w:val="000000" w:themeColor="text1"/>
        </w:rPr>
        <w:t>The Lactate Test Pune measures lactic acid levels in your blood. Lactic acid is produced when your body breaks down sugar for energy, especially when oxygen is low. This test helps doctors understand if your body is getting enough oxygen or if there is a problem with metabolism.</w:t>
      </w:r>
    </w:p>
    <w:p w14:paraId="1C162C40"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Why Is This Test Done?</w:t>
      </w:r>
    </w:p>
    <w:p w14:paraId="1C162C41" w14:textId="77777777" w:rsidR="00325280" w:rsidRPr="00CD6459" w:rsidRDefault="00A74426">
      <w:pPr>
        <w:rPr>
          <w:rFonts w:ascii="Aptos" w:hAnsi="Aptos" w:cs="Aptos"/>
          <w:color w:val="000000" w:themeColor="text1"/>
        </w:rPr>
      </w:pPr>
      <w:r w:rsidRPr="00CD6459">
        <w:rPr>
          <w:rFonts w:ascii="Aptos" w:hAnsi="Aptos" w:cs="Aptos"/>
          <w:color w:val="000000" w:themeColor="text1"/>
        </w:rPr>
        <w:t>- To detect conditions causing low oxygen levels in the body</w:t>
      </w:r>
      <w:r w:rsidRPr="00CD6459">
        <w:rPr>
          <w:rFonts w:ascii="Aptos" w:hAnsi="Aptos" w:cs="Aptos"/>
          <w:color w:val="000000" w:themeColor="text1"/>
        </w:rPr>
        <w:br/>
        <w:t>- To monitor illnesses such as sepsis, shock, or heart problems</w:t>
      </w:r>
      <w:r w:rsidRPr="00CD6459">
        <w:rPr>
          <w:rFonts w:ascii="Aptos" w:hAnsi="Aptos" w:cs="Aptos"/>
          <w:color w:val="000000" w:themeColor="text1"/>
        </w:rPr>
        <w:br/>
        <w:t>- To check for metabolic imbalances involving lactic acid</w:t>
      </w:r>
      <w:r w:rsidRPr="00CD6459">
        <w:rPr>
          <w:rFonts w:ascii="Aptos" w:hAnsi="Aptos" w:cs="Aptos"/>
          <w:color w:val="000000" w:themeColor="text1"/>
        </w:rPr>
        <w:br/>
        <w:t>- To evaluate muscle or tissue health in critical conditions</w:t>
      </w:r>
      <w:r w:rsidRPr="00CD6459">
        <w:rPr>
          <w:rFonts w:ascii="Aptos" w:hAnsi="Aptos" w:cs="Aptos"/>
          <w:color w:val="000000" w:themeColor="text1"/>
        </w:rPr>
        <w:br/>
        <w:t>- Sometimes done on cerebrospinal fluid for infections or neurological concerns</w:t>
      </w:r>
    </w:p>
    <w:p w14:paraId="1C162C42"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Parameters Covered</w:t>
      </w:r>
    </w:p>
    <w:p w14:paraId="1C162C43" w14:textId="77777777" w:rsidR="00325280" w:rsidRPr="00CD6459" w:rsidRDefault="00A74426">
      <w:pPr>
        <w:rPr>
          <w:rFonts w:ascii="Aptos" w:hAnsi="Aptos" w:cs="Aptos"/>
          <w:color w:val="000000" w:themeColor="text1"/>
        </w:rPr>
      </w:pPr>
      <w:r w:rsidRPr="00CD6459">
        <w:rPr>
          <w:rFonts w:ascii="Aptos" w:hAnsi="Aptos" w:cs="Aptos"/>
          <w:color w:val="000000" w:themeColor="text1"/>
        </w:rPr>
        <w:t>- Blood lactate levels (via Lactate Blood Test PCMC or serum)</w:t>
      </w:r>
      <w:r w:rsidRPr="00CD6459">
        <w:rPr>
          <w:rFonts w:ascii="Aptos" w:hAnsi="Aptos" w:cs="Aptos"/>
          <w:color w:val="000000" w:themeColor="text1"/>
        </w:rPr>
        <w:br/>
        <w:t>- CSF lactate levels, if needed</w:t>
      </w:r>
      <w:r w:rsidRPr="00CD6459">
        <w:rPr>
          <w:rFonts w:ascii="Aptos" w:hAnsi="Aptos" w:cs="Aptos"/>
          <w:color w:val="000000" w:themeColor="text1"/>
        </w:rPr>
        <w:br/>
        <w:t>- Helps diagnose lactic acidosis and related conditions</w:t>
      </w:r>
    </w:p>
    <w:p w14:paraId="1C162C44"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lastRenderedPageBreak/>
        <w:t>How to Prepare for This Test?</w:t>
      </w:r>
    </w:p>
    <w:p w14:paraId="1C162C45" w14:textId="77777777" w:rsidR="00325280" w:rsidRPr="00CD6459" w:rsidRDefault="00A74426">
      <w:pPr>
        <w:rPr>
          <w:rFonts w:ascii="Aptos" w:hAnsi="Aptos" w:cs="Aptos"/>
          <w:color w:val="000000" w:themeColor="text1"/>
        </w:rPr>
      </w:pPr>
      <w:r w:rsidRPr="00CD6459">
        <w:rPr>
          <w:rFonts w:ascii="Aptos" w:hAnsi="Aptos" w:cs="Aptos"/>
          <w:color w:val="000000" w:themeColor="text1"/>
        </w:rPr>
        <w:t>- Usually, no special preparation needed for the Serum Lactate Test PCMC</w:t>
      </w:r>
      <w:r w:rsidRPr="00CD6459">
        <w:rPr>
          <w:rFonts w:ascii="Aptos" w:hAnsi="Aptos" w:cs="Aptos"/>
          <w:color w:val="000000" w:themeColor="text1"/>
        </w:rPr>
        <w:br/>
        <w:t>- Avoid heavy exercise before the test, as it can raise lactate levels</w:t>
      </w:r>
      <w:r w:rsidRPr="00CD6459">
        <w:rPr>
          <w:rFonts w:ascii="Aptos" w:hAnsi="Aptos" w:cs="Aptos"/>
          <w:color w:val="000000" w:themeColor="text1"/>
        </w:rPr>
        <w:br/>
        <w:t>- Follow any specific instructions given by your healthcare provider</w:t>
      </w:r>
    </w:p>
    <w:p w14:paraId="1C162C46"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Who Should Get This Test Done?</w:t>
      </w:r>
    </w:p>
    <w:p w14:paraId="1C162C47" w14:textId="77777777" w:rsidR="00325280" w:rsidRPr="00CD6459" w:rsidRDefault="00A74426">
      <w:pPr>
        <w:rPr>
          <w:rFonts w:ascii="Aptos" w:hAnsi="Aptos" w:cs="Aptos"/>
          <w:color w:val="000000" w:themeColor="text1"/>
        </w:rPr>
      </w:pPr>
      <w:r w:rsidRPr="00CD6459">
        <w:rPr>
          <w:rFonts w:ascii="Aptos" w:hAnsi="Aptos" w:cs="Aptos"/>
          <w:color w:val="000000" w:themeColor="text1"/>
        </w:rPr>
        <w:t>- People with symptoms like fatigue, rapid breathing, or confusion</w:t>
      </w:r>
      <w:r w:rsidRPr="00CD6459">
        <w:rPr>
          <w:rFonts w:ascii="Aptos" w:hAnsi="Aptos" w:cs="Aptos"/>
          <w:color w:val="000000" w:themeColor="text1"/>
        </w:rPr>
        <w:br/>
        <w:t>- Patients with severe infections, heart, or lung problems</w:t>
      </w:r>
      <w:r w:rsidRPr="00CD6459">
        <w:rPr>
          <w:rFonts w:ascii="Aptos" w:hAnsi="Aptos" w:cs="Aptos"/>
          <w:color w:val="000000" w:themeColor="text1"/>
        </w:rPr>
        <w:br/>
        <w:t>- Individuals monitored in intensive care units</w:t>
      </w:r>
      <w:r w:rsidRPr="00CD6459">
        <w:rPr>
          <w:rFonts w:ascii="Aptos" w:hAnsi="Aptos" w:cs="Aptos"/>
          <w:color w:val="000000" w:themeColor="text1"/>
        </w:rPr>
        <w:br/>
        <w:t>- Anyone advised by a doctor to check metabolic or muscle health</w:t>
      </w:r>
    </w:p>
    <w:p w14:paraId="1C162C48"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When to Consult a Doctor After the Test?</w:t>
      </w:r>
    </w:p>
    <w:p w14:paraId="1C162C49" w14:textId="77777777" w:rsidR="00325280" w:rsidRPr="00CD6459" w:rsidRDefault="00A74426">
      <w:pPr>
        <w:rPr>
          <w:rFonts w:ascii="Aptos" w:hAnsi="Aptos" w:cs="Aptos"/>
          <w:color w:val="000000" w:themeColor="text1"/>
        </w:rPr>
      </w:pPr>
      <w:r w:rsidRPr="00CD6459">
        <w:rPr>
          <w:rFonts w:ascii="Aptos" w:hAnsi="Aptos" w:cs="Aptos"/>
          <w:color w:val="000000" w:themeColor="text1"/>
        </w:rPr>
        <w:t>- If test results show high lactate levels</w:t>
      </w:r>
      <w:r w:rsidRPr="00CD6459">
        <w:rPr>
          <w:rFonts w:ascii="Aptos" w:hAnsi="Aptos" w:cs="Aptos"/>
          <w:color w:val="000000" w:themeColor="text1"/>
        </w:rPr>
        <w:br/>
        <w:t>- If you experience dizziness, weakness, or breathing difficulties</w:t>
      </w:r>
      <w:r w:rsidRPr="00CD6459">
        <w:rPr>
          <w:rFonts w:ascii="Aptos" w:hAnsi="Aptos" w:cs="Aptos"/>
          <w:color w:val="000000" w:themeColor="text1"/>
        </w:rPr>
        <w:br/>
        <w:t>- To discuss next steps based on your Lactate Acid Test Pimpri Chinchwad or Pune test results</w:t>
      </w:r>
    </w:p>
    <w:p w14:paraId="1C162C4A" w14:textId="77777777" w:rsidR="00325280" w:rsidRPr="00CD6459" w:rsidRDefault="00A74426">
      <w:pPr>
        <w:pStyle w:val="Heading2"/>
        <w:rPr>
          <w:rFonts w:ascii="Aptos" w:hAnsi="Aptos" w:cs="Aptos"/>
          <w:color w:val="000000" w:themeColor="text1"/>
        </w:rPr>
      </w:pPr>
      <w:r w:rsidRPr="00CD6459">
        <w:rPr>
          <w:rFonts w:ascii="Aptos" w:hAnsi="Aptos" w:cs="Aptos"/>
          <w:color w:val="000000" w:themeColor="text1"/>
        </w:rPr>
        <w:t>Frequently Asked Questions (FAQs)</w:t>
      </w:r>
    </w:p>
    <w:p w14:paraId="1C162C4B" w14:textId="45254B3B" w:rsidR="00325280" w:rsidRPr="00CD6459" w:rsidRDefault="00A74426">
      <w:pPr>
        <w:rPr>
          <w:rFonts w:ascii="Aptos" w:hAnsi="Aptos" w:cs="Aptos"/>
          <w:color w:val="000000" w:themeColor="text1"/>
        </w:rPr>
      </w:pPr>
      <w:r w:rsidRPr="00CD6459">
        <w:rPr>
          <w:rFonts w:ascii="Aptos" w:hAnsi="Aptos" w:cs="Aptos"/>
          <w:color w:val="000000" w:themeColor="text1"/>
        </w:rPr>
        <w:t>Q</w:t>
      </w:r>
      <w:r>
        <w:rPr>
          <w:rFonts w:ascii="Aptos" w:hAnsi="Aptos" w:cs="Aptos"/>
          <w:color w:val="000000" w:themeColor="text1"/>
        </w:rPr>
        <w:t>1</w:t>
      </w:r>
      <w:r w:rsidRPr="00CD6459">
        <w:rPr>
          <w:rFonts w:ascii="Aptos" w:hAnsi="Aptos" w:cs="Aptos"/>
          <w:color w:val="000000" w:themeColor="text1"/>
        </w:rPr>
        <w:t>: What does a high lactate level indicate?</w:t>
      </w:r>
      <w:r w:rsidRPr="00CD6459">
        <w:rPr>
          <w:rFonts w:ascii="Aptos" w:hAnsi="Aptos" w:cs="Aptos"/>
          <w:color w:val="000000" w:themeColor="text1"/>
        </w:rPr>
        <w:br/>
        <w:t>A</w:t>
      </w:r>
      <w:r>
        <w:rPr>
          <w:rFonts w:ascii="Aptos" w:hAnsi="Aptos" w:cs="Aptos"/>
          <w:color w:val="000000" w:themeColor="text1"/>
        </w:rPr>
        <w:t>ns</w:t>
      </w:r>
      <w:r w:rsidRPr="00CD6459">
        <w:rPr>
          <w:rFonts w:ascii="Aptos" w:hAnsi="Aptos" w:cs="Aptos"/>
          <w:color w:val="000000" w:themeColor="text1"/>
        </w:rPr>
        <w:t>: High lactate can mean low oxygen in tissues or metabolic issues.</w:t>
      </w:r>
      <w:r w:rsidRPr="00CD6459">
        <w:rPr>
          <w:rFonts w:ascii="Aptos" w:hAnsi="Aptos" w:cs="Aptos"/>
          <w:color w:val="000000" w:themeColor="text1"/>
        </w:rPr>
        <w:br/>
      </w:r>
      <w:r w:rsidRPr="00CD6459">
        <w:rPr>
          <w:rFonts w:ascii="Aptos" w:hAnsi="Aptos" w:cs="Aptos"/>
          <w:color w:val="000000" w:themeColor="text1"/>
        </w:rPr>
        <w:br/>
        <w:t>Q</w:t>
      </w:r>
      <w:r>
        <w:rPr>
          <w:rFonts w:ascii="Aptos" w:hAnsi="Aptos" w:cs="Aptos"/>
          <w:color w:val="000000" w:themeColor="text1"/>
        </w:rPr>
        <w:t>2</w:t>
      </w:r>
      <w:r w:rsidRPr="00CD6459">
        <w:rPr>
          <w:rFonts w:ascii="Aptos" w:hAnsi="Aptos" w:cs="Aptos"/>
          <w:color w:val="000000" w:themeColor="text1"/>
        </w:rPr>
        <w:t>: Is the test painful?</w:t>
      </w:r>
      <w:r w:rsidRPr="00CD6459">
        <w:rPr>
          <w:rFonts w:ascii="Aptos" w:hAnsi="Aptos" w:cs="Aptos"/>
          <w:color w:val="000000" w:themeColor="text1"/>
        </w:rPr>
        <w:br/>
      </w:r>
      <w:r w:rsidRPr="00CD6459">
        <w:rPr>
          <w:rFonts w:ascii="Aptos" w:hAnsi="Aptos" w:cs="Aptos"/>
          <w:color w:val="000000" w:themeColor="text1"/>
        </w:rPr>
        <w:t>A</w:t>
      </w:r>
      <w:r>
        <w:rPr>
          <w:rFonts w:ascii="Aptos" w:hAnsi="Aptos" w:cs="Aptos"/>
          <w:color w:val="000000" w:themeColor="text1"/>
        </w:rPr>
        <w:t>ns</w:t>
      </w:r>
      <w:r w:rsidRPr="00CD6459">
        <w:rPr>
          <w:rFonts w:ascii="Aptos" w:hAnsi="Aptos" w:cs="Aptos"/>
          <w:color w:val="000000" w:themeColor="text1"/>
        </w:rPr>
        <w:t>: It involves a simple blood draw, causing minimal discomfort.</w:t>
      </w:r>
      <w:r w:rsidRPr="00CD6459">
        <w:rPr>
          <w:rFonts w:ascii="Aptos" w:hAnsi="Aptos" w:cs="Aptos"/>
          <w:color w:val="000000" w:themeColor="text1"/>
        </w:rPr>
        <w:br/>
      </w:r>
      <w:r w:rsidRPr="00CD6459">
        <w:rPr>
          <w:rFonts w:ascii="Aptos" w:hAnsi="Aptos" w:cs="Aptos"/>
          <w:color w:val="000000" w:themeColor="text1"/>
        </w:rPr>
        <w:br/>
        <w:t>Q</w:t>
      </w:r>
      <w:r>
        <w:rPr>
          <w:rFonts w:ascii="Aptos" w:hAnsi="Aptos" w:cs="Aptos"/>
          <w:color w:val="000000" w:themeColor="text1"/>
        </w:rPr>
        <w:t>3</w:t>
      </w:r>
      <w:r w:rsidRPr="00CD6459">
        <w:rPr>
          <w:rFonts w:ascii="Aptos" w:hAnsi="Aptos" w:cs="Aptos"/>
          <w:color w:val="000000" w:themeColor="text1"/>
        </w:rPr>
        <w:t xml:space="preserve">: Can </w:t>
      </w:r>
      <w:r w:rsidRPr="00CD6459">
        <w:rPr>
          <w:rFonts w:ascii="Aptos" w:hAnsi="Aptos" w:cs="Aptos"/>
          <w:color w:val="000000" w:themeColor="text1"/>
        </w:rPr>
        <w:t>exercise affect my results?</w:t>
      </w:r>
      <w:r w:rsidRPr="00CD6459">
        <w:rPr>
          <w:rFonts w:ascii="Aptos" w:hAnsi="Aptos" w:cs="Aptos"/>
          <w:color w:val="000000" w:themeColor="text1"/>
        </w:rPr>
        <w:br/>
      </w:r>
      <w:r w:rsidRPr="00CD6459">
        <w:rPr>
          <w:rFonts w:ascii="Aptos" w:hAnsi="Aptos" w:cs="Aptos"/>
          <w:color w:val="000000" w:themeColor="text1"/>
        </w:rPr>
        <w:t>A</w:t>
      </w:r>
      <w:r>
        <w:rPr>
          <w:rFonts w:ascii="Aptos" w:hAnsi="Aptos" w:cs="Aptos"/>
          <w:color w:val="000000" w:themeColor="text1"/>
        </w:rPr>
        <w:t>ns</w:t>
      </w:r>
      <w:r w:rsidRPr="00CD6459">
        <w:rPr>
          <w:rFonts w:ascii="Aptos" w:hAnsi="Aptos" w:cs="Aptos"/>
          <w:color w:val="000000" w:themeColor="text1"/>
        </w:rPr>
        <w:t>: Yes, intense exercise before the test may raise lactate temporarily.</w:t>
      </w:r>
      <w:r w:rsidRPr="00CD6459">
        <w:rPr>
          <w:rFonts w:ascii="Aptos" w:hAnsi="Aptos" w:cs="Aptos"/>
          <w:color w:val="000000" w:themeColor="text1"/>
        </w:rPr>
        <w:br/>
      </w:r>
      <w:r w:rsidRPr="00CD6459">
        <w:rPr>
          <w:rFonts w:ascii="Aptos" w:hAnsi="Aptos" w:cs="Aptos"/>
          <w:color w:val="000000" w:themeColor="text1"/>
        </w:rPr>
        <w:br/>
        <w:t>Q</w:t>
      </w:r>
      <w:r>
        <w:rPr>
          <w:rFonts w:ascii="Aptos" w:hAnsi="Aptos" w:cs="Aptos"/>
          <w:color w:val="000000" w:themeColor="text1"/>
        </w:rPr>
        <w:t>4</w:t>
      </w:r>
      <w:r w:rsidRPr="00CD6459">
        <w:rPr>
          <w:rFonts w:ascii="Aptos" w:hAnsi="Aptos" w:cs="Aptos"/>
          <w:color w:val="000000" w:themeColor="text1"/>
        </w:rPr>
        <w:t>: Where can I find a reliable Lactate Test Near Me?</w:t>
      </w:r>
      <w:r w:rsidRPr="00CD6459">
        <w:rPr>
          <w:rFonts w:ascii="Aptos" w:hAnsi="Aptos" w:cs="Aptos"/>
          <w:color w:val="000000" w:themeColor="text1"/>
        </w:rPr>
        <w:br/>
      </w:r>
      <w:r w:rsidRPr="00CD6459">
        <w:rPr>
          <w:rFonts w:ascii="Aptos" w:hAnsi="Aptos" w:cs="Aptos"/>
          <w:color w:val="000000" w:themeColor="text1"/>
        </w:rPr>
        <w:t>A</w:t>
      </w:r>
      <w:r>
        <w:rPr>
          <w:rFonts w:ascii="Aptos" w:hAnsi="Aptos" w:cs="Aptos"/>
          <w:color w:val="000000" w:themeColor="text1"/>
        </w:rPr>
        <w:t>ns</w:t>
      </w:r>
      <w:r w:rsidRPr="00CD6459">
        <w:rPr>
          <w:rFonts w:ascii="Aptos" w:hAnsi="Aptos" w:cs="Aptos"/>
          <w:color w:val="000000" w:themeColor="text1"/>
        </w:rPr>
        <w:t>: You can find trusted labs offering the Lactate Test Pune, Lactate Blood Test PCMC, and Lactate Acid Test Pimpri Chinchwad easily in your area.</w:t>
      </w:r>
    </w:p>
    <w:p w14:paraId="1C162C4C" w14:textId="77777777" w:rsidR="00325280" w:rsidRPr="00CD6459" w:rsidRDefault="00325280">
      <w:pPr>
        <w:rPr>
          <w:rFonts w:ascii="Aptos" w:hAnsi="Aptos" w:cs="Aptos"/>
          <w:color w:val="000000" w:themeColor="text1"/>
        </w:rPr>
      </w:pPr>
    </w:p>
    <w:sectPr w:rsidR="00325280" w:rsidRPr="00CD64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62C4F" w14:textId="77777777" w:rsidR="00325280" w:rsidRDefault="00A74426">
      <w:pPr>
        <w:spacing w:line="240" w:lineRule="auto"/>
      </w:pPr>
      <w:r>
        <w:separator/>
      </w:r>
    </w:p>
  </w:endnote>
  <w:endnote w:type="continuationSeparator" w:id="0">
    <w:p w14:paraId="1C162C50" w14:textId="77777777" w:rsidR="00325280" w:rsidRDefault="00A744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 w:name="Aptos">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2C4D" w14:textId="77777777" w:rsidR="00325280" w:rsidRDefault="00A74426">
      <w:pPr>
        <w:spacing w:after="0"/>
      </w:pPr>
      <w:r>
        <w:separator/>
      </w:r>
    </w:p>
  </w:footnote>
  <w:footnote w:type="continuationSeparator" w:id="0">
    <w:p w14:paraId="1C162C4E" w14:textId="77777777" w:rsidR="00325280" w:rsidRDefault="00A744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55516123">
    <w:abstractNumId w:val="5"/>
  </w:num>
  <w:num w:numId="2" w16cid:durableId="2130196418">
    <w:abstractNumId w:val="3"/>
  </w:num>
  <w:num w:numId="3" w16cid:durableId="420565400">
    <w:abstractNumId w:val="2"/>
  </w:num>
  <w:num w:numId="4" w16cid:durableId="834805501">
    <w:abstractNumId w:val="4"/>
  </w:num>
  <w:num w:numId="5" w16cid:durableId="2104570921">
    <w:abstractNumId w:val="1"/>
  </w:num>
  <w:num w:numId="6" w16cid:durableId="72969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280"/>
    <w:rsid w:val="00326F90"/>
    <w:rsid w:val="0043775D"/>
    <w:rsid w:val="00A74426"/>
    <w:rsid w:val="00AA1D8D"/>
    <w:rsid w:val="00B47730"/>
    <w:rsid w:val="00CB0664"/>
    <w:rsid w:val="00CD6459"/>
    <w:rsid w:val="00FC693F"/>
    <w:rsid w:val="36497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62C2E"/>
  <w14:defaultImageDpi w14:val="300"/>
  <w15:docId w15:val="{CDF70882-D2B4-4334-8061-1D7AEE4F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uiPriority w:val="99"/>
    <w:qFormat/>
    <w:pPr>
      <w:spacing w:before="100" w:beforeAutospacing="1" w:after="100"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3</cp:revision>
  <dcterms:created xsi:type="dcterms:W3CDTF">2013-12-23T23:15:00Z</dcterms:created>
  <dcterms:modified xsi:type="dcterms:W3CDTF">2025-05-30T09:30:00Z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9F8BE5ABD27F49B48BAA3E7C81A3BD0F_12</vt:lpwstr>
  </property>
</Properties>
</file>