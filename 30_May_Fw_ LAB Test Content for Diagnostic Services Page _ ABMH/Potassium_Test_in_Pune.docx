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32329" w14:textId="042B0061" w:rsidR="00C87250" w:rsidRPr="00926005" w:rsidRDefault="001B6934">
      <w:pPr>
        <w:pStyle w:val="NormalWeb"/>
        <w:rPr>
          <w:rStyle w:val="Strong"/>
          <w:rFonts w:ascii="Aptos" w:hAnsi="Aptos" w:cs="Aptos"/>
          <w:color w:val="000000" w:themeColor="text1"/>
        </w:rPr>
      </w:pPr>
      <w:r w:rsidRPr="00926005">
        <w:rPr>
          <w:rStyle w:val="Strong"/>
          <w:rFonts w:ascii="Aptos" w:hAnsi="Aptos" w:cs="Aptos"/>
          <w:color w:val="000000" w:themeColor="text1"/>
        </w:rPr>
        <w:t xml:space="preserve">URL: </w:t>
      </w:r>
      <w:r w:rsidRPr="00926005">
        <w:rPr>
          <w:rStyle w:val="Strong"/>
          <w:rFonts w:ascii="Aptos" w:hAnsi="Aptos" w:cs="Aptos"/>
          <w:color w:val="000000" w:themeColor="text1"/>
        </w:rPr>
        <w:t xml:space="preserve"> </w:t>
      </w:r>
      <w:r w:rsidRPr="00926005">
        <w:rPr>
          <w:rStyle w:val="Hyperlink"/>
          <w:rFonts w:ascii="Aptos" w:hAnsi="Aptos" w:cs="Aptos"/>
          <w:color w:val="000000" w:themeColor="text1"/>
          <w:u w:val="none"/>
        </w:rPr>
        <w:t>https://adityabirlahospital.com/book-test/</w:t>
      </w:r>
      <w:r w:rsidRPr="00926005">
        <w:rPr>
          <w:rFonts w:ascii="Aptos" w:hAnsi="Aptos" w:cs="Aptos"/>
        </w:rPr>
        <w:t>potassium-test</w:t>
      </w:r>
      <w:r w:rsidR="00FA2B00" w:rsidRPr="00926005">
        <w:rPr>
          <w:rFonts w:ascii="Aptos" w:hAnsi="Aptos" w:cs="Aptos"/>
        </w:rPr>
        <w:t>-pimpri-pune</w:t>
      </w:r>
    </w:p>
    <w:p w14:paraId="00E3232A" w14:textId="04F63F17" w:rsidR="00C87250" w:rsidRPr="00926005" w:rsidRDefault="001B6934">
      <w:pPr>
        <w:pStyle w:val="NormalWeb"/>
        <w:rPr>
          <w:rStyle w:val="Strong"/>
          <w:rFonts w:ascii="Aptos" w:hAnsi="Aptos" w:cs="Aptos"/>
          <w:b w:val="0"/>
          <w:bCs w:val="0"/>
          <w:color w:val="000000" w:themeColor="text1"/>
        </w:rPr>
      </w:pPr>
      <w:r w:rsidRPr="00926005">
        <w:rPr>
          <w:rStyle w:val="Strong"/>
          <w:rFonts w:ascii="Aptos" w:hAnsi="Aptos" w:cs="Aptos"/>
          <w:color w:val="000000" w:themeColor="text1"/>
        </w:rPr>
        <w:t xml:space="preserve">Meta Title: </w:t>
      </w:r>
      <w:r w:rsidRPr="00926005">
        <w:rPr>
          <w:rStyle w:val="Strong"/>
          <w:rFonts w:ascii="Aptos" w:hAnsi="Aptos" w:cs="Aptos"/>
          <w:color w:val="000000" w:themeColor="text1"/>
        </w:rPr>
        <w:t xml:space="preserve"> </w:t>
      </w:r>
      <w:r w:rsidRPr="00926005">
        <w:rPr>
          <w:rStyle w:val="Strong"/>
          <w:rFonts w:ascii="Aptos" w:hAnsi="Aptos" w:cs="Aptos"/>
          <w:b w:val="0"/>
          <w:bCs w:val="0"/>
          <w:color w:val="000000" w:themeColor="text1"/>
        </w:rPr>
        <w:t xml:space="preserve">Book </w:t>
      </w:r>
      <w:r w:rsidRPr="00926005">
        <w:rPr>
          <w:rFonts w:ascii="Aptos" w:eastAsia="Helvetica" w:hAnsi="Aptos" w:cs="Aptos"/>
          <w:color w:val="000000" w:themeColor="text1"/>
          <w:shd w:val="clear" w:color="auto" w:fill="FFFFFF"/>
        </w:rPr>
        <w:t>Potassium Test</w:t>
      </w:r>
      <w:r w:rsidRPr="00926005">
        <w:rPr>
          <w:rFonts w:ascii="Aptos" w:eastAsia="Helvetica" w:hAnsi="Aptos" w:cs="Aptos"/>
          <w:color w:val="000000" w:themeColor="text1"/>
          <w:shd w:val="clear" w:color="auto" w:fill="FFFFFF"/>
        </w:rPr>
        <w:t xml:space="preserve"> In</w:t>
      </w:r>
      <w:r w:rsidR="00FA2B00" w:rsidRPr="00926005">
        <w:rPr>
          <w:rFonts w:ascii="Aptos" w:eastAsia="Helvetica" w:hAnsi="Aptos" w:cs="Aptos"/>
          <w:color w:val="000000" w:themeColor="text1"/>
          <w:shd w:val="clear" w:color="auto" w:fill="FFFFFF"/>
        </w:rPr>
        <w:t xml:space="preserve"> Pimpri,</w:t>
      </w:r>
      <w:r w:rsidRPr="00926005">
        <w:rPr>
          <w:rFonts w:ascii="Aptos" w:eastAsia="Helvetica" w:hAnsi="Aptos" w:cs="Aptos"/>
          <w:color w:val="000000" w:themeColor="text1"/>
          <w:shd w:val="clear" w:color="auto" w:fill="FFFFFF"/>
        </w:rPr>
        <w:t xml:space="preserve"> Pune</w:t>
      </w:r>
      <w:r w:rsidRPr="00926005">
        <w:rPr>
          <w:rFonts w:ascii="Aptos" w:eastAsia="Helvetica" w:hAnsi="Aptos" w:cs="Aptos"/>
          <w:color w:val="000000" w:themeColor="text1"/>
          <w:shd w:val="clear" w:color="auto" w:fill="FFFFFF"/>
        </w:rPr>
        <w:t xml:space="preserve"> | ABMH</w:t>
      </w:r>
    </w:p>
    <w:p w14:paraId="00E3232B" w14:textId="77777777" w:rsidR="00C87250" w:rsidRPr="00926005" w:rsidRDefault="001B6934">
      <w:pPr>
        <w:pStyle w:val="NormalWeb"/>
        <w:rPr>
          <w:rFonts w:ascii="Aptos" w:hAnsi="Aptos" w:cs="Aptos"/>
          <w:color w:val="000000" w:themeColor="text1"/>
        </w:rPr>
      </w:pPr>
      <w:r w:rsidRPr="00926005">
        <w:rPr>
          <w:rStyle w:val="Strong"/>
          <w:rFonts w:ascii="Aptos" w:hAnsi="Aptos" w:cs="Aptos"/>
          <w:color w:val="000000" w:themeColor="text1"/>
        </w:rPr>
        <w:t>Meta Description:</w:t>
      </w:r>
      <w:r w:rsidRPr="00926005">
        <w:rPr>
          <w:rStyle w:val="Strong"/>
          <w:rFonts w:ascii="Aptos" w:hAnsi="Aptos" w:cs="Aptos"/>
          <w:color w:val="000000" w:themeColor="text1"/>
        </w:rPr>
        <w:t xml:space="preserve"> </w:t>
      </w:r>
      <w:r w:rsidRPr="00926005">
        <w:rPr>
          <w:rFonts w:ascii="Aptos" w:hAnsi="Aptos" w:cs="Aptos"/>
        </w:rPr>
        <w:t xml:space="preserve">Schedule your Serum Potassium Test in Pune and </w:t>
      </w:r>
      <w:r w:rsidRPr="00926005">
        <w:rPr>
          <w:rFonts w:ascii="Aptos" w:hAnsi="Aptos" w:cs="Aptos"/>
        </w:rPr>
        <w:t>Pimpri. Trusted labs provide reliable results and fast report timelines for potassium blood tests.</w:t>
      </w:r>
    </w:p>
    <w:p w14:paraId="00E3232C" w14:textId="221A2B8A" w:rsidR="00C87250" w:rsidRPr="00926005" w:rsidRDefault="001B6934">
      <w:pPr>
        <w:pStyle w:val="Heading1"/>
        <w:rPr>
          <w:rFonts w:ascii="Aptos" w:hAnsi="Aptos" w:cs="Aptos"/>
          <w:color w:val="000000" w:themeColor="text1"/>
          <w:sz w:val="24"/>
          <w:szCs w:val="24"/>
        </w:rPr>
      </w:pPr>
      <w:r w:rsidRPr="00926005">
        <w:rPr>
          <w:rFonts w:ascii="Aptos" w:hAnsi="Aptos" w:cs="Aptos"/>
          <w:color w:val="000000" w:themeColor="text1"/>
          <w:sz w:val="24"/>
          <w:szCs w:val="24"/>
        </w:rPr>
        <w:t xml:space="preserve">Book </w:t>
      </w:r>
      <w:r w:rsidRPr="00926005">
        <w:rPr>
          <w:rFonts w:ascii="Aptos" w:hAnsi="Aptos" w:cs="Aptos"/>
          <w:color w:val="000000" w:themeColor="text1"/>
          <w:sz w:val="24"/>
          <w:szCs w:val="24"/>
        </w:rPr>
        <w:t xml:space="preserve">Potassium Test in </w:t>
      </w:r>
      <w:r w:rsidR="00FA2B00" w:rsidRPr="00926005">
        <w:rPr>
          <w:rFonts w:ascii="Aptos" w:hAnsi="Aptos" w:cs="Aptos"/>
          <w:color w:val="000000" w:themeColor="text1"/>
          <w:sz w:val="24"/>
          <w:szCs w:val="24"/>
        </w:rPr>
        <w:t xml:space="preserve">Pimpri Chinchwad, </w:t>
      </w:r>
      <w:r w:rsidRPr="00926005">
        <w:rPr>
          <w:rFonts w:ascii="Aptos" w:hAnsi="Aptos" w:cs="Aptos"/>
          <w:color w:val="000000" w:themeColor="text1"/>
          <w:sz w:val="24"/>
          <w:szCs w:val="24"/>
        </w:rPr>
        <w:t>Pune</w:t>
      </w:r>
      <w:r w:rsidRPr="00926005">
        <w:rPr>
          <w:rFonts w:ascii="Aptos" w:hAnsi="Aptos" w:cs="Aptos"/>
          <w:color w:val="000000" w:themeColor="text1"/>
          <w:sz w:val="24"/>
          <w:szCs w:val="24"/>
        </w:rPr>
        <w:t>-H1</w:t>
      </w:r>
    </w:p>
    <w:p w14:paraId="1CACC72B" w14:textId="783B39A8" w:rsidR="00926005" w:rsidRPr="00926005" w:rsidRDefault="00926005" w:rsidP="00FA2B00">
      <w:pPr>
        <w:pStyle w:val="Heading2"/>
        <w:rPr>
          <w:rFonts w:ascii="Aptos" w:hAnsi="Aptos" w:cs="Aptos"/>
          <w:color w:val="000000" w:themeColor="text1"/>
          <w:sz w:val="24"/>
          <w:szCs w:val="24"/>
        </w:rPr>
      </w:pPr>
      <w:r w:rsidRPr="00926005">
        <w:rPr>
          <w:rFonts w:ascii="Aptos" w:hAnsi="Aptos" w:cs="Aptos"/>
          <w:color w:val="000000" w:themeColor="text1"/>
          <w:sz w:val="24"/>
          <w:szCs w:val="24"/>
        </w:rPr>
        <w:t xml:space="preserve">Department: </w:t>
      </w:r>
      <w:r w:rsidRPr="00926005">
        <w:rPr>
          <w:rFonts w:ascii="Aptos" w:hAnsi="Aptos" w:cs="Aptos"/>
          <w:b w:val="0"/>
          <w:bCs w:val="0"/>
          <w:color w:val="000000" w:themeColor="text1"/>
          <w:sz w:val="24"/>
          <w:szCs w:val="24"/>
        </w:rPr>
        <w:t>Biochemistry</w:t>
      </w:r>
    </w:p>
    <w:p w14:paraId="00E3232E" w14:textId="3CB23BCC" w:rsidR="00C87250" w:rsidRPr="00926005" w:rsidRDefault="001B6934" w:rsidP="00FA2B00">
      <w:pPr>
        <w:pStyle w:val="Heading2"/>
        <w:rPr>
          <w:rFonts w:ascii="Aptos" w:hAnsi="Aptos" w:cs="Aptos"/>
          <w:b w:val="0"/>
          <w:bCs w:val="0"/>
          <w:color w:val="000000" w:themeColor="text1"/>
          <w:sz w:val="24"/>
          <w:szCs w:val="24"/>
        </w:rPr>
      </w:pPr>
      <w:r w:rsidRPr="00926005">
        <w:rPr>
          <w:rFonts w:ascii="Aptos" w:hAnsi="Aptos" w:cs="Aptos"/>
          <w:color w:val="000000" w:themeColor="text1"/>
          <w:sz w:val="24"/>
          <w:szCs w:val="24"/>
        </w:rPr>
        <w:t>Test Name:</w:t>
      </w:r>
      <w:r w:rsidR="00FA2B00" w:rsidRPr="00926005">
        <w:rPr>
          <w:rFonts w:ascii="Aptos" w:hAnsi="Aptos" w:cs="Aptos"/>
          <w:color w:val="000000" w:themeColor="text1"/>
          <w:sz w:val="24"/>
          <w:szCs w:val="24"/>
        </w:rPr>
        <w:t xml:space="preserve"> </w:t>
      </w:r>
      <w:r w:rsidRPr="00926005">
        <w:rPr>
          <w:rFonts w:ascii="Aptos" w:hAnsi="Aptos" w:cs="Aptos"/>
          <w:b w:val="0"/>
          <w:bCs w:val="0"/>
          <w:color w:val="000000" w:themeColor="text1"/>
          <w:sz w:val="24"/>
          <w:szCs w:val="24"/>
        </w:rPr>
        <w:t>Potassium Serum Test</w:t>
      </w:r>
    </w:p>
    <w:p w14:paraId="00E32330" w14:textId="2453FDD8" w:rsidR="00C87250" w:rsidRPr="00926005" w:rsidRDefault="001B6934" w:rsidP="00FA2B00">
      <w:pPr>
        <w:pStyle w:val="Heading2"/>
        <w:rPr>
          <w:rFonts w:ascii="Aptos" w:hAnsi="Aptos" w:cs="Aptos"/>
          <w:b w:val="0"/>
          <w:bCs w:val="0"/>
          <w:color w:val="000000" w:themeColor="text1"/>
          <w:sz w:val="24"/>
          <w:szCs w:val="24"/>
        </w:rPr>
      </w:pPr>
      <w:r w:rsidRPr="00926005">
        <w:rPr>
          <w:rFonts w:ascii="Aptos" w:hAnsi="Aptos" w:cs="Aptos"/>
          <w:color w:val="000000" w:themeColor="text1"/>
          <w:sz w:val="24"/>
          <w:szCs w:val="24"/>
        </w:rPr>
        <w:t>Also Known As:</w:t>
      </w:r>
      <w:r w:rsidR="00FA2B00" w:rsidRPr="00926005">
        <w:rPr>
          <w:rFonts w:ascii="Aptos" w:hAnsi="Aptos" w:cs="Aptos"/>
          <w:color w:val="000000" w:themeColor="text1"/>
          <w:sz w:val="24"/>
          <w:szCs w:val="24"/>
        </w:rPr>
        <w:t xml:space="preserve"> </w:t>
      </w:r>
      <w:r w:rsidRPr="00926005">
        <w:rPr>
          <w:rFonts w:ascii="Aptos" w:hAnsi="Aptos" w:cs="Aptos"/>
          <w:b w:val="0"/>
          <w:bCs w:val="0"/>
          <w:color w:val="000000" w:themeColor="text1"/>
          <w:sz w:val="24"/>
          <w:szCs w:val="24"/>
        </w:rPr>
        <w:t>Serum Potassium Test</w:t>
      </w:r>
      <w:r w:rsidR="00FA2B00" w:rsidRPr="00926005">
        <w:rPr>
          <w:rFonts w:ascii="Aptos" w:hAnsi="Aptos" w:cs="Aptos"/>
          <w:b w:val="0"/>
          <w:bCs w:val="0"/>
          <w:color w:val="000000" w:themeColor="text1"/>
          <w:sz w:val="24"/>
          <w:szCs w:val="24"/>
        </w:rPr>
        <w:t xml:space="preserve">, </w:t>
      </w:r>
      <w:r w:rsidRPr="00926005">
        <w:rPr>
          <w:rFonts w:ascii="Aptos" w:hAnsi="Aptos" w:cs="Aptos"/>
          <w:b w:val="0"/>
          <w:bCs w:val="0"/>
          <w:color w:val="000000" w:themeColor="text1"/>
          <w:sz w:val="24"/>
          <w:szCs w:val="24"/>
        </w:rPr>
        <w:t>Potassium Blood Test</w:t>
      </w:r>
      <w:r w:rsidR="00FA2B00" w:rsidRPr="00926005">
        <w:rPr>
          <w:rFonts w:ascii="Aptos" w:hAnsi="Aptos" w:cs="Aptos"/>
          <w:b w:val="0"/>
          <w:bCs w:val="0"/>
          <w:color w:val="000000" w:themeColor="text1"/>
          <w:sz w:val="24"/>
          <w:szCs w:val="24"/>
        </w:rPr>
        <w:t xml:space="preserve">, </w:t>
      </w:r>
      <w:r w:rsidRPr="00926005">
        <w:rPr>
          <w:rFonts w:ascii="Aptos" w:hAnsi="Aptos" w:cs="Aptos"/>
          <w:b w:val="0"/>
          <w:bCs w:val="0"/>
          <w:color w:val="000000" w:themeColor="text1"/>
          <w:sz w:val="24"/>
          <w:szCs w:val="24"/>
        </w:rPr>
        <w:t>Potassium Serum Plasma Test</w:t>
      </w:r>
      <w:r w:rsidR="00FA2B00" w:rsidRPr="00926005">
        <w:rPr>
          <w:rFonts w:ascii="Aptos" w:hAnsi="Aptos" w:cs="Aptos"/>
          <w:b w:val="0"/>
          <w:bCs w:val="0"/>
          <w:color w:val="000000" w:themeColor="text1"/>
          <w:sz w:val="24"/>
          <w:szCs w:val="24"/>
        </w:rPr>
        <w:t xml:space="preserve">, </w:t>
      </w:r>
      <w:r w:rsidRPr="00926005">
        <w:rPr>
          <w:rFonts w:ascii="Aptos" w:hAnsi="Aptos" w:cs="Aptos"/>
          <w:b w:val="0"/>
          <w:bCs w:val="0"/>
          <w:color w:val="000000" w:themeColor="text1"/>
          <w:sz w:val="24"/>
          <w:szCs w:val="24"/>
        </w:rPr>
        <w:t>Serum K+ Test</w:t>
      </w:r>
    </w:p>
    <w:p w14:paraId="00E32332" w14:textId="0915A418" w:rsidR="00C87250" w:rsidRPr="00926005" w:rsidRDefault="001B6934" w:rsidP="00926005">
      <w:pPr>
        <w:pStyle w:val="Heading2"/>
        <w:rPr>
          <w:rFonts w:ascii="Aptos" w:hAnsi="Aptos" w:cs="Aptos"/>
          <w:color w:val="000000" w:themeColor="text1"/>
          <w:sz w:val="24"/>
          <w:szCs w:val="24"/>
        </w:rPr>
      </w:pPr>
      <w:r w:rsidRPr="00926005">
        <w:rPr>
          <w:rFonts w:ascii="Aptos" w:hAnsi="Aptos" w:cs="Aptos"/>
          <w:color w:val="000000" w:themeColor="text1"/>
          <w:sz w:val="24"/>
          <w:szCs w:val="24"/>
        </w:rPr>
        <w:t>Sample Type:</w:t>
      </w:r>
      <w:r w:rsidR="00926005" w:rsidRPr="00926005">
        <w:rPr>
          <w:rFonts w:ascii="Aptos" w:hAnsi="Aptos" w:cs="Aptos"/>
          <w:color w:val="000000" w:themeColor="text1"/>
          <w:sz w:val="24"/>
          <w:szCs w:val="24"/>
        </w:rPr>
        <w:t xml:space="preserve"> </w:t>
      </w:r>
      <w:r w:rsidRPr="00926005">
        <w:rPr>
          <w:rFonts w:ascii="Aptos" w:hAnsi="Aptos" w:cs="Aptos"/>
          <w:b w:val="0"/>
          <w:bCs w:val="0"/>
          <w:color w:val="000000" w:themeColor="text1"/>
          <w:sz w:val="24"/>
          <w:szCs w:val="24"/>
        </w:rPr>
        <w:t>Blood sample (usually drawn from a vein)</w:t>
      </w:r>
    </w:p>
    <w:p w14:paraId="00E32334" w14:textId="6E3504ED" w:rsidR="00C87250" w:rsidRPr="00926005" w:rsidRDefault="001B6934" w:rsidP="00926005">
      <w:pPr>
        <w:pStyle w:val="Heading2"/>
        <w:rPr>
          <w:rFonts w:ascii="Aptos" w:hAnsi="Aptos" w:cs="Aptos"/>
          <w:b w:val="0"/>
          <w:bCs w:val="0"/>
          <w:color w:val="000000" w:themeColor="text1"/>
          <w:sz w:val="24"/>
          <w:szCs w:val="24"/>
        </w:rPr>
      </w:pPr>
      <w:r w:rsidRPr="00926005">
        <w:rPr>
          <w:rFonts w:ascii="Aptos" w:hAnsi="Aptos" w:cs="Aptos"/>
          <w:color w:val="000000" w:themeColor="text1"/>
          <w:sz w:val="24"/>
          <w:szCs w:val="24"/>
        </w:rPr>
        <w:t>Gender:</w:t>
      </w:r>
      <w:r w:rsidR="00926005" w:rsidRPr="00926005">
        <w:rPr>
          <w:rFonts w:ascii="Aptos" w:hAnsi="Aptos" w:cs="Aptos"/>
          <w:color w:val="000000" w:themeColor="text1"/>
          <w:sz w:val="24"/>
          <w:szCs w:val="24"/>
        </w:rPr>
        <w:t xml:space="preserve"> </w:t>
      </w:r>
      <w:r w:rsidRPr="00926005">
        <w:rPr>
          <w:rFonts w:ascii="Aptos" w:hAnsi="Aptos" w:cs="Aptos"/>
          <w:b w:val="0"/>
          <w:bCs w:val="0"/>
          <w:color w:val="000000" w:themeColor="text1"/>
          <w:sz w:val="24"/>
          <w:szCs w:val="24"/>
        </w:rPr>
        <w:t>All genders</w:t>
      </w:r>
    </w:p>
    <w:p w14:paraId="00E32336" w14:textId="7C883C4C" w:rsidR="00C87250" w:rsidRPr="00926005" w:rsidRDefault="001B6934" w:rsidP="00926005">
      <w:pPr>
        <w:pStyle w:val="Heading2"/>
        <w:rPr>
          <w:rFonts w:ascii="Aptos" w:hAnsi="Aptos" w:cs="Aptos"/>
          <w:b w:val="0"/>
          <w:bCs w:val="0"/>
          <w:color w:val="000000" w:themeColor="text1"/>
          <w:sz w:val="24"/>
          <w:szCs w:val="24"/>
        </w:rPr>
      </w:pPr>
      <w:r w:rsidRPr="00926005">
        <w:rPr>
          <w:rFonts w:ascii="Aptos" w:hAnsi="Aptos" w:cs="Aptos"/>
          <w:color w:val="000000" w:themeColor="text1"/>
          <w:sz w:val="24"/>
          <w:szCs w:val="24"/>
        </w:rPr>
        <w:t>Age Group:</w:t>
      </w:r>
      <w:r w:rsidR="00926005" w:rsidRPr="00926005">
        <w:rPr>
          <w:rFonts w:ascii="Aptos" w:hAnsi="Aptos" w:cs="Aptos"/>
          <w:color w:val="000000" w:themeColor="text1"/>
          <w:sz w:val="24"/>
          <w:szCs w:val="24"/>
        </w:rPr>
        <w:t xml:space="preserve"> </w:t>
      </w:r>
      <w:r w:rsidRPr="00926005">
        <w:rPr>
          <w:rFonts w:ascii="Aptos" w:hAnsi="Aptos" w:cs="Aptos"/>
          <w:b w:val="0"/>
          <w:bCs w:val="0"/>
          <w:color w:val="000000" w:themeColor="text1"/>
          <w:sz w:val="24"/>
          <w:szCs w:val="24"/>
        </w:rPr>
        <w:t>All age groups, from children to adults</w:t>
      </w:r>
    </w:p>
    <w:p w14:paraId="00E32338" w14:textId="545CE3F6" w:rsidR="00C87250" w:rsidRPr="00926005" w:rsidRDefault="001B6934" w:rsidP="00926005">
      <w:pPr>
        <w:pStyle w:val="Heading2"/>
        <w:rPr>
          <w:rFonts w:ascii="Aptos" w:hAnsi="Aptos" w:cs="Aptos"/>
          <w:color w:val="000000" w:themeColor="text1"/>
          <w:sz w:val="24"/>
          <w:szCs w:val="24"/>
        </w:rPr>
      </w:pPr>
      <w:r w:rsidRPr="00926005">
        <w:rPr>
          <w:rFonts w:ascii="Aptos" w:hAnsi="Aptos" w:cs="Aptos"/>
          <w:color w:val="000000" w:themeColor="text1"/>
          <w:sz w:val="24"/>
          <w:szCs w:val="24"/>
        </w:rPr>
        <w:t>Report Timeline:</w:t>
      </w:r>
      <w:r w:rsidR="00926005" w:rsidRPr="00926005">
        <w:rPr>
          <w:rFonts w:ascii="Aptos" w:hAnsi="Aptos" w:cs="Aptos"/>
          <w:color w:val="000000" w:themeColor="text1"/>
          <w:sz w:val="24"/>
          <w:szCs w:val="24"/>
        </w:rPr>
        <w:t xml:space="preserve"> </w:t>
      </w:r>
      <w:r w:rsidRPr="00926005">
        <w:rPr>
          <w:rFonts w:ascii="Aptos" w:hAnsi="Aptos" w:cs="Aptos"/>
          <w:b w:val="0"/>
          <w:bCs w:val="0"/>
          <w:color w:val="000000" w:themeColor="text1"/>
          <w:sz w:val="24"/>
          <w:szCs w:val="24"/>
        </w:rPr>
        <w:t>Results usually available within 24 to 48 hours</w:t>
      </w:r>
    </w:p>
    <w:p w14:paraId="00E3233A" w14:textId="35C75FC8" w:rsidR="00C87250" w:rsidRPr="00926005" w:rsidRDefault="001B6934" w:rsidP="00926005">
      <w:pPr>
        <w:pStyle w:val="Heading2"/>
        <w:rPr>
          <w:rFonts w:ascii="Aptos" w:hAnsi="Aptos" w:cs="Aptos"/>
          <w:color w:val="000000" w:themeColor="text1"/>
          <w:sz w:val="24"/>
          <w:szCs w:val="24"/>
        </w:rPr>
      </w:pPr>
      <w:r w:rsidRPr="00926005">
        <w:rPr>
          <w:rFonts w:ascii="Aptos" w:hAnsi="Aptos" w:cs="Aptos"/>
          <w:color w:val="000000" w:themeColor="text1"/>
          <w:sz w:val="24"/>
          <w:szCs w:val="24"/>
        </w:rPr>
        <w:t>This Test Includes:</w:t>
      </w:r>
      <w:r w:rsidR="00926005" w:rsidRPr="00926005">
        <w:rPr>
          <w:rFonts w:ascii="Aptos" w:hAnsi="Aptos" w:cs="Aptos"/>
          <w:color w:val="000000" w:themeColor="text1"/>
          <w:sz w:val="24"/>
          <w:szCs w:val="24"/>
        </w:rPr>
        <w:t xml:space="preserve"> </w:t>
      </w:r>
      <w:r w:rsidRPr="00926005">
        <w:rPr>
          <w:rFonts w:ascii="Aptos" w:hAnsi="Aptos" w:cs="Aptos"/>
          <w:b w:val="0"/>
          <w:bCs w:val="0"/>
          <w:color w:val="000000" w:themeColor="text1"/>
          <w:sz w:val="24"/>
          <w:szCs w:val="24"/>
        </w:rPr>
        <w:t>Measuring the potassium levels in your blood serum or plasma to help check your body's potassium balance.</w:t>
      </w:r>
    </w:p>
    <w:p w14:paraId="00E3233B" w14:textId="702787A2" w:rsidR="00C87250" w:rsidRPr="00926005" w:rsidRDefault="001B6934">
      <w:pPr>
        <w:pStyle w:val="Heading2"/>
        <w:rPr>
          <w:rFonts w:ascii="Aptos" w:hAnsi="Aptos" w:cs="Aptos"/>
          <w:color w:val="000000" w:themeColor="text1"/>
          <w:sz w:val="24"/>
          <w:szCs w:val="24"/>
        </w:rPr>
      </w:pPr>
      <w:r w:rsidRPr="00926005">
        <w:rPr>
          <w:rFonts w:ascii="Aptos" w:hAnsi="Aptos" w:cs="Aptos"/>
          <w:color w:val="000000" w:themeColor="text1"/>
          <w:sz w:val="24"/>
          <w:szCs w:val="24"/>
        </w:rPr>
        <w:t>W</w:t>
      </w:r>
      <w:r w:rsidRPr="00926005">
        <w:rPr>
          <w:rFonts w:ascii="Aptos" w:hAnsi="Aptos" w:cs="Aptos"/>
          <w:color w:val="000000" w:themeColor="text1"/>
          <w:sz w:val="24"/>
          <w:szCs w:val="24"/>
        </w:rPr>
        <w:t xml:space="preserve">hat is this </w:t>
      </w:r>
      <w:r w:rsidR="00926005">
        <w:rPr>
          <w:rFonts w:ascii="Aptos" w:hAnsi="Aptos" w:cs="Aptos"/>
          <w:color w:val="000000" w:themeColor="text1"/>
          <w:sz w:val="24"/>
          <w:szCs w:val="24"/>
        </w:rPr>
        <w:t xml:space="preserve">potassium </w:t>
      </w:r>
      <w:r w:rsidRPr="00926005">
        <w:rPr>
          <w:rFonts w:ascii="Aptos" w:hAnsi="Aptos" w:cs="Aptos"/>
          <w:color w:val="000000" w:themeColor="text1"/>
          <w:sz w:val="24"/>
          <w:szCs w:val="24"/>
        </w:rPr>
        <w:t>test?</w:t>
      </w:r>
    </w:p>
    <w:p w14:paraId="00E3233C" w14:textId="77777777" w:rsidR="00C87250" w:rsidRPr="00926005" w:rsidRDefault="001B6934">
      <w:pPr>
        <w:rPr>
          <w:rFonts w:ascii="Aptos" w:hAnsi="Aptos" w:cs="Aptos"/>
          <w:color w:val="000000" w:themeColor="text1"/>
          <w:sz w:val="24"/>
          <w:szCs w:val="24"/>
        </w:rPr>
      </w:pPr>
      <w:r w:rsidRPr="00926005">
        <w:rPr>
          <w:rFonts w:ascii="Aptos" w:hAnsi="Aptos" w:cs="Aptos"/>
          <w:color w:val="000000" w:themeColor="text1"/>
          <w:sz w:val="24"/>
          <w:szCs w:val="24"/>
        </w:rPr>
        <w:t xml:space="preserve">The Potassium Test in Pune is a simple blood test that measures potassium levels in your blood. Potassium is an essential mineral that helps muscles, nerves, and </w:t>
      </w:r>
      <w:r w:rsidRPr="00926005">
        <w:rPr>
          <w:rFonts w:ascii="Aptos" w:hAnsi="Aptos" w:cs="Aptos"/>
          <w:color w:val="000000" w:themeColor="text1"/>
          <w:sz w:val="24"/>
          <w:szCs w:val="24"/>
        </w:rPr>
        <w:t>your heart work properly.</w:t>
      </w:r>
    </w:p>
    <w:p w14:paraId="00E3233D" w14:textId="77777777" w:rsidR="00C87250" w:rsidRPr="00926005" w:rsidRDefault="001B6934">
      <w:pPr>
        <w:pStyle w:val="Heading2"/>
        <w:rPr>
          <w:rFonts w:ascii="Aptos" w:hAnsi="Aptos" w:cs="Aptos"/>
          <w:color w:val="000000" w:themeColor="text1"/>
          <w:sz w:val="24"/>
          <w:szCs w:val="24"/>
        </w:rPr>
      </w:pPr>
      <w:r w:rsidRPr="00926005">
        <w:rPr>
          <w:rFonts w:ascii="Aptos" w:hAnsi="Aptos" w:cs="Aptos"/>
          <w:color w:val="000000" w:themeColor="text1"/>
          <w:sz w:val="24"/>
          <w:szCs w:val="24"/>
        </w:rPr>
        <w:t>Why is this test done?</w:t>
      </w:r>
    </w:p>
    <w:p w14:paraId="00E3233E" w14:textId="77777777" w:rsidR="00C87250" w:rsidRPr="00926005" w:rsidRDefault="001B6934">
      <w:pPr>
        <w:rPr>
          <w:rFonts w:ascii="Aptos" w:hAnsi="Aptos" w:cs="Aptos"/>
          <w:color w:val="000000" w:themeColor="text1"/>
          <w:sz w:val="24"/>
          <w:szCs w:val="24"/>
        </w:rPr>
      </w:pPr>
      <w:r w:rsidRPr="00926005">
        <w:rPr>
          <w:rFonts w:ascii="Aptos" w:hAnsi="Aptos" w:cs="Aptos"/>
          <w:color w:val="000000" w:themeColor="text1"/>
          <w:sz w:val="24"/>
          <w:szCs w:val="24"/>
        </w:rPr>
        <w:t>This test is commonly done to:</w:t>
      </w:r>
    </w:p>
    <w:p w14:paraId="00E3233F" w14:textId="0A4B93C8" w:rsidR="00C87250" w:rsidRPr="00926005" w:rsidRDefault="001B6934">
      <w:pPr>
        <w:rPr>
          <w:rFonts w:ascii="Aptos" w:hAnsi="Aptos" w:cs="Aptos"/>
          <w:color w:val="000000" w:themeColor="text1"/>
          <w:sz w:val="24"/>
          <w:szCs w:val="24"/>
        </w:rPr>
      </w:pPr>
      <w:r w:rsidRPr="00926005">
        <w:rPr>
          <w:rFonts w:ascii="Aptos" w:hAnsi="Aptos" w:cs="Aptos"/>
          <w:color w:val="000000" w:themeColor="text1"/>
          <w:sz w:val="24"/>
          <w:szCs w:val="24"/>
        </w:rPr>
        <w:t>- Detect if potassium levels are too low or too high</w:t>
      </w:r>
      <w:r w:rsidRPr="00926005">
        <w:rPr>
          <w:rFonts w:ascii="Aptos" w:hAnsi="Aptos" w:cs="Aptos"/>
          <w:color w:val="000000" w:themeColor="text1"/>
          <w:sz w:val="24"/>
          <w:szCs w:val="24"/>
        </w:rPr>
        <w:br/>
        <w:t xml:space="preserve">- Help diagnose </w:t>
      </w:r>
      <w:hyperlink r:id="rId8" w:history="1">
        <w:r w:rsidRPr="001B6934">
          <w:rPr>
            <w:rStyle w:val="Hyperlink"/>
            <w:rFonts w:ascii="Aptos" w:hAnsi="Aptos" w:cs="Aptos"/>
            <w:sz w:val="24"/>
            <w:szCs w:val="24"/>
          </w:rPr>
          <w:t>kidney</w:t>
        </w:r>
      </w:hyperlink>
      <w:r w:rsidRPr="00926005">
        <w:rPr>
          <w:rFonts w:ascii="Aptos" w:hAnsi="Aptos" w:cs="Aptos"/>
          <w:color w:val="000000" w:themeColor="text1"/>
          <w:sz w:val="24"/>
          <w:szCs w:val="24"/>
        </w:rPr>
        <w:t>, heart, or muscle-related problems</w:t>
      </w:r>
      <w:r w:rsidRPr="00926005">
        <w:rPr>
          <w:rFonts w:ascii="Aptos" w:hAnsi="Aptos" w:cs="Aptos"/>
          <w:color w:val="000000" w:themeColor="text1"/>
          <w:sz w:val="24"/>
          <w:szCs w:val="24"/>
        </w:rPr>
        <w:br/>
        <w:t>- Monitor medications that may affect potassium levels</w:t>
      </w:r>
      <w:r w:rsidRPr="00926005">
        <w:rPr>
          <w:rFonts w:ascii="Aptos" w:hAnsi="Aptos" w:cs="Aptos"/>
          <w:color w:val="000000" w:themeColor="text1"/>
          <w:sz w:val="24"/>
          <w:szCs w:val="24"/>
        </w:rPr>
        <w:br/>
        <w:t>- Evaluate symptoms such as muscle cramps, weakness, or irregular heartbeat</w:t>
      </w:r>
    </w:p>
    <w:p w14:paraId="00E32340" w14:textId="77777777" w:rsidR="00C87250" w:rsidRPr="00926005" w:rsidRDefault="001B6934">
      <w:pPr>
        <w:pStyle w:val="Heading2"/>
        <w:rPr>
          <w:rFonts w:ascii="Aptos" w:hAnsi="Aptos" w:cs="Aptos"/>
          <w:color w:val="000000" w:themeColor="text1"/>
          <w:sz w:val="24"/>
          <w:szCs w:val="24"/>
        </w:rPr>
      </w:pPr>
      <w:r w:rsidRPr="00926005">
        <w:rPr>
          <w:rFonts w:ascii="Aptos" w:hAnsi="Aptos" w:cs="Aptos"/>
          <w:color w:val="000000" w:themeColor="text1"/>
          <w:sz w:val="24"/>
          <w:szCs w:val="24"/>
        </w:rPr>
        <w:t>What parameters are covered?</w:t>
      </w:r>
    </w:p>
    <w:p w14:paraId="00E32341" w14:textId="77777777" w:rsidR="00C87250" w:rsidRPr="00926005" w:rsidRDefault="001B6934">
      <w:pPr>
        <w:rPr>
          <w:rFonts w:ascii="Aptos" w:hAnsi="Aptos" w:cs="Aptos"/>
          <w:color w:val="000000" w:themeColor="text1"/>
          <w:sz w:val="24"/>
          <w:szCs w:val="24"/>
        </w:rPr>
      </w:pPr>
      <w:r w:rsidRPr="00926005">
        <w:rPr>
          <w:rFonts w:ascii="Aptos" w:hAnsi="Aptos" w:cs="Aptos"/>
          <w:color w:val="000000" w:themeColor="text1"/>
          <w:sz w:val="24"/>
          <w:szCs w:val="24"/>
        </w:rPr>
        <w:t>- Potassium level in blood serum or plasma (measured in mEq/L)</w:t>
      </w:r>
    </w:p>
    <w:p w14:paraId="00E32342" w14:textId="77777777" w:rsidR="00C87250" w:rsidRPr="00926005" w:rsidRDefault="001B6934">
      <w:pPr>
        <w:pStyle w:val="Heading2"/>
        <w:rPr>
          <w:rFonts w:ascii="Aptos" w:hAnsi="Aptos" w:cs="Aptos"/>
          <w:color w:val="000000" w:themeColor="text1"/>
          <w:sz w:val="24"/>
          <w:szCs w:val="24"/>
        </w:rPr>
      </w:pPr>
      <w:r w:rsidRPr="00926005">
        <w:rPr>
          <w:rFonts w:ascii="Aptos" w:hAnsi="Aptos" w:cs="Aptos"/>
          <w:color w:val="000000" w:themeColor="text1"/>
          <w:sz w:val="24"/>
          <w:szCs w:val="24"/>
        </w:rPr>
        <w:lastRenderedPageBreak/>
        <w:t>How to prepare for this test?</w:t>
      </w:r>
    </w:p>
    <w:p w14:paraId="00E32343" w14:textId="77777777" w:rsidR="00C87250" w:rsidRPr="00926005" w:rsidRDefault="001B6934">
      <w:pPr>
        <w:rPr>
          <w:rFonts w:ascii="Aptos" w:hAnsi="Aptos" w:cs="Aptos"/>
          <w:color w:val="000000" w:themeColor="text1"/>
          <w:sz w:val="24"/>
          <w:szCs w:val="24"/>
        </w:rPr>
      </w:pPr>
      <w:r w:rsidRPr="00926005">
        <w:rPr>
          <w:rFonts w:ascii="Aptos" w:hAnsi="Aptos" w:cs="Aptos"/>
          <w:color w:val="000000" w:themeColor="text1"/>
          <w:sz w:val="24"/>
          <w:szCs w:val="24"/>
        </w:rPr>
        <w:t>- Usually, no special preparation is needed</w:t>
      </w:r>
      <w:r w:rsidRPr="00926005">
        <w:rPr>
          <w:rFonts w:ascii="Aptos" w:hAnsi="Aptos" w:cs="Aptos"/>
          <w:color w:val="000000" w:themeColor="text1"/>
          <w:sz w:val="24"/>
          <w:szCs w:val="24"/>
        </w:rPr>
        <w:br/>
        <w:t>- Avoid heavy exercise before the test</w:t>
      </w:r>
      <w:r w:rsidRPr="00926005">
        <w:rPr>
          <w:rFonts w:ascii="Aptos" w:hAnsi="Aptos" w:cs="Aptos"/>
          <w:color w:val="000000" w:themeColor="text1"/>
          <w:sz w:val="24"/>
          <w:szCs w:val="24"/>
        </w:rPr>
        <w:br/>
        <w:t>- Inform your doctor about any medications you are taking</w:t>
      </w:r>
      <w:r w:rsidRPr="00926005">
        <w:rPr>
          <w:rFonts w:ascii="Aptos" w:hAnsi="Aptos" w:cs="Aptos"/>
          <w:color w:val="000000" w:themeColor="text1"/>
          <w:sz w:val="24"/>
          <w:szCs w:val="24"/>
        </w:rPr>
        <w:br/>
        <w:t>- Follow any specific instructions provided by your healthcare provider</w:t>
      </w:r>
    </w:p>
    <w:p w14:paraId="00E32344" w14:textId="77777777" w:rsidR="00C87250" w:rsidRPr="00926005" w:rsidRDefault="001B6934">
      <w:pPr>
        <w:pStyle w:val="Heading2"/>
        <w:rPr>
          <w:rFonts w:ascii="Aptos" w:hAnsi="Aptos" w:cs="Aptos"/>
          <w:color w:val="000000" w:themeColor="text1"/>
          <w:sz w:val="24"/>
          <w:szCs w:val="24"/>
        </w:rPr>
      </w:pPr>
      <w:r w:rsidRPr="00926005">
        <w:rPr>
          <w:rFonts w:ascii="Aptos" w:hAnsi="Aptos" w:cs="Aptos"/>
          <w:color w:val="000000" w:themeColor="text1"/>
          <w:sz w:val="24"/>
          <w:szCs w:val="24"/>
        </w:rPr>
        <w:t>Who should get this test done?</w:t>
      </w:r>
    </w:p>
    <w:p w14:paraId="00E32345" w14:textId="77777777" w:rsidR="00C87250" w:rsidRPr="00926005" w:rsidRDefault="001B6934">
      <w:pPr>
        <w:rPr>
          <w:rFonts w:ascii="Aptos" w:hAnsi="Aptos" w:cs="Aptos"/>
          <w:color w:val="000000" w:themeColor="text1"/>
          <w:sz w:val="24"/>
          <w:szCs w:val="24"/>
        </w:rPr>
      </w:pPr>
      <w:r w:rsidRPr="00926005">
        <w:rPr>
          <w:rFonts w:ascii="Aptos" w:hAnsi="Aptos" w:cs="Aptos"/>
          <w:color w:val="000000" w:themeColor="text1"/>
          <w:sz w:val="24"/>
          <w:szCs w:val="24"/>
        </w:rPr>
        <w:t>- People experiencing muscle weakness or cramps</w:t>
      </w:r>
      <w:r w:rsidRPr="00926005">
        <w:rPr>
          <w:rFonts w:ascii="Aptos" w:hAnsi="Aptos" w:cs="Aptos"/>
          <w:color w:val="000000" w:themeColor="text1"/>
          <w:sz w:val="24"/>
          <w:szCs w:val="24"/>
        </w:rPr>
        <w:br/>
        <w:t>- Those with kidney or heart conditions</w:t>
      </w:r>
      <w:r w:rsidRPr="00926005">
        <w:rPr>
          <w:rFonts w:ascii="Aptos" w:hAnsi="Aptos" w:cs="Aptos"/>
          <w:color w:val="000000" w:themeColor="text1"/>
          <w:sz w:val="24"/>
          <w:szCs w:val="24"/>
        </w:rPr>
        <w:br/>
        <w:t>- Patients taking medications affecting potassium</w:t>
      </w:r>
      <w:r w:rsidRPr="00926005">
        <w:rPr>
          <w:rFonts w:ascii="Aptos" w:hAnsi="Aptos" w:cs="Aptos"/>
          <w:color w:val="000000" w:themeColor="text1"/>
          <w:sz w:val="24"/>
          <w:szCs w:val="24"/>
        </w:rPr>
        <w:br/>
        <w:t>- Anyone needing routine health monitoring</w:t>
      </w:r>
    </w:p>
    <w:p w14:paraId="00E32346" w14:textId="77777777" w:rsidR="00C87250" w:rsidRPr="00926005" w:rsidRDefault="001B6934">
      <w:pPr>
        <w:pStyle w:val="Heading2"/>
        <w:rPr>
          <w:rFonts w:ascii="Aptos" w:hAnsi="Aptos" w:cs="Aptos"/>
          <w:color w:val="000000" w:themeColor="text1"/>
          <w:sz w:val="24"/>
          <w:szCs w:val="24"/>
        </w:rPr>
      </w:pPr>
      <w:r w:rsidRPr="00926005">
        <w:rPr>
          <w:rFonts w:ascii="Aptos" w:hAnsi="Aptos" w:cs="Aptos"/>
          <w:color w:val="000000" w:themeColor="text1"/>
          <w:sz w:val="24"/>
          <w:szCs w:val="24"/>
        </w:rPr>
        <w:t>When to consult a doctor after the test?</w:t>
      </w:r>
    </w:p>
    <w:p w14:paraId="00E32347" w14:textId="77777777" w:rsidR="00C87250" w:rsidRPr="00926005" w:rsidRDefault="001B6934">
      <w:pPr>
        <w:rPr>
          <w:rFonts w:ascii="Aptos" w:hAnsi="Aptos" w:cs="Aptos"/>
          <w:color w:val="000000" w:themeColor="text1"/>
          <w:sz w:val="24"/>
          <w:szCs w:val="24"/>
        </w:rPr>
      </w:pPr>
      <w:r w:rsidRPr="00926005">
        <w:rPr>
          <w:rFonts w:ascii="Aptos" w:hAnsi="Aptos" w:cs="Aptos"/>
          <w:color w:val="000000" w:themeColor="text1"/>
          <w:sz w:val="24"/>
          <w:szCs w:val="24"/>
        </w:rPr>
        <w:t>- If potassium levels are abnormally low or high</w:t>
      </w:r>
      <w:r w:rsidRPr="00926005">
        <w:rPr>
          <w:rFonts w:ascii="Aptos" w:hAnsi="Aptos" w:cs="Aptos"/>
          <w:color w:val="000000" w:themeColor="text1"/>
          <w:sz w:val="24"/>
          <w:szCs w:val="24"/>
        </w:rPr>
        <w:br/>
        <w:t xml:space="preserve">- If you experience symptoms like severe weakness or </w:t>
      </w:r>
      <w:r w:rsidRPr="00926005">
        <w:rPr>
          <w:rFonts w:ascii="Aptos" w:hAnsi="Aptos" w:cs="Aptos"/>
          <w:color w:val="000000" w:themeColor="text1"/>
          <w:sz w:val="24"/>
          <w:szCs w:val="24"/>
        </w:rPr>
        <w:t>irregular heartbeat</w:t>
      </w:r>
      <w:r w:rsidRPr="00926005">
        <w:rPr>
          <w:rFonts w:ascii="Aptos" w:hAnsi="Aptos" w:cs="Aptos"/>
          <w:color w:val="000000" w:themeColor="text1"/>
          <w:sz w:val="24"/>
          <w:szCs w:val="24"/>
        </w:rPr>
        <w:br/>
        <w:t>- For guidance on treatment or medication adjustments</w:t>
      </w:r>
    </w:p>
    <w:p w14:paraId="00E32348" w14:textId="46C1D61D" w:rsidR="00C87250" w:rsidRPr="00926005" w:rsidRDefault="001B6934">
      <w:pPr>
        <w:pStyle w:val="Heading2"/>
        <w:rPr>
          <w:rFonts w:ascii="Aptos" w:hAnsi="Aptos" w:cs="Aptos"/>
          <w:color w:val="000000" w:themeColor="text1"/>
          <w:sz w:val="24"/>
          <w:szCs w:val="24"/>
        </w:rPr>
      </w:pPr>
      <w:r>
        <w:rPr>
          <w:rFonts w:ascii="Aptos" w:hAnsi="Aptos" w:cs="Aptos"/>
          <w:color w:val="000000" w:themeColor="text1"/>
          <w:sz w:val="24"/>
          <w:szCs w:val="24"/>
        </w:rPr>
        <w:t>Frequently Asked Questions (</w:t>
      </w:r>
      <w:r w:rsidRPr="00926005">
        <w:rPr>
          <w:rFonts w:ascii="Aptos" w:hAnsi="Aptos" w:cs="Aptos"/>
          <w:color w:val="000000" w:themeColor="text1"/>
          <w:sz w:val="24"/>
          <w:szCs w:val="24"/>
        </w:rPr>
        <w:t>FAQs</w:t>
      </w:r>
      <w:r>
        <w:rPr>
          <w:rFonts w:ascii="Aptos" w:hAnsi="Aptos" w:cs="Aptos"/>
          <w:color w:val="000000" w:themeColor="text1"/>
          <w:sz w:val="24"/>
          <w:szCs w:val="24"/>
        </w:rPr>
        <w:t>):</w:t>
      </w:r>
    </w:p>
    <w:p w14:paraId="00E32349" w14:textId="3A0C7BB9" w:rsidR="00C87250" w:rsidRPr="00926005" w:rsidRDefault="001B6934">
      <w:pPr>
        <w:rPr>
          <w:rFonts w:ascii="Aptos" w:hAnsi="Aptos" w:cs="Aptos"/>
          <w:color w:val="000000" w:themeColor="text1"/>
          <w:sz w:val="24"/>
          <w:szCs w:val="24"/>
        </w:rPr>
      </w:pPr>
      <w:r w:rsidRPr="00926005">
        <w:rPr>
          <w:rFonts w:ascii="Aptos" w:hAnsi="Aptos" w:cs="Aptos"/>
          <w:color w:val="000000" w:themeColor="text1"/>
          <w:sz w:val="24"/>
          <w:szCs w:val="24"/>
        </w:rPr>
        <w:t>Q</w:t>
      </w:r>
      <w:r>
        <w:rPr>
          <w:rFonts w:ascii="Aptos" w:hAnsi="Aptos" w:cs="Aptos"/>
          <w:color w:val="000000" w:themeColor="text1"/>
          <w:sz w:val="24"/>
          <w:szCs w:val="24"/>
        </w:rPr>
        <w:t>1</w:t>
      </w:r>
      <w:r w:rsidRPr="00926005">
        <w:rPr>
          <w:rFonts w:ascii="Aptos" w:hAnsi="Aptos" w:cs="Aptos"/>
          <w:color w:val="000000" w:themeColor="text1"/>
          <w:sz w:val="24"/>
          <w:szCs w:val="24"/>
        </w:rPr>
        <w:t>: Do I need to fast for the Potassium Test in Pimpri Chinchwad?</w:t>
      </w:r>
      <w:r w:rsidRPr="00926005">
        <w:rPr>
          <w:rFonts w:ascii="Aptos" w:hAnsi="Aptos" w:cs="Aptos"/>
          <w:color w:val="000000" w:themeColor="text1"/>
          <w:sz w:val="24"/>
          <w:szCs w:val="24"/>
        </w:rPr>
        <w:br/>
        <w:t>A</w:t>
      </w:r>
      <w:r>
        <w:rPr>
          <w:rFonts w:ascii="Aptos" w:hAnsi="Aptos" w:cs="Aptos"/>
          <w:color w:val="000000" w:themeColor="text1"/>
          <w:sz w:val="24"/>
          <w:szCs w:val="24"/>
        </w:rPr>
        <w:t>ns</w:t>
      </w:r>
      <w:r w:rsidRPr="00926005">
        <w:rPr>
          <w:rFonts w:ascii="Aptos" w:hAnsi="Aptos" w:cs="Aptos"/>
          <w:color w:val="000000" w:themeColor="text1"/>
          <w:sz w:val="24"/>
          <w:szCs w:val="24"/>
        </w:rPr>
        <w:t>: No, fasting is usually not required.</w:t>
      </w:r>
      <w:r w:rsidRPr="00926005">
        <w:rPr>
          <w:rFonts w:ascii="Aptos" w:hAnsi="Aptos" w:cs="Aptos"/>
          <w:color w:val="000000" w:themeColor="text1"/>
          <w:sz w:val="24"/>
          <w:szCs w:val="24"/>
        </w:rPr>
        <w:br/>
      </w:r>
    </w:p>
    <w:p w14:paraId="00E3234A" w14:textId="6A74FB06" w:rsidR="00C87250" w:rsidRPr="00926005" w:rsidRDefault="001B6934">
      <w:pPr>
        <w:rPr>
          <w:rFonts w:ascii="Aptos" w:hAnsi="Aptos" w:cs="Aptos"/>
          <w:color w:val="000000" w:themeColor="text1"/>
          <w:sz w:val="24"/>
          <w:szCs w:val="24"/>
        </w:rPr>
      </w:pPr>
      <w:r w:rsidRPr="00926005">
        <w:rPr>
          <w:rFonts w:ascii="Aptos" w:hAnsi="Aptos" w:cs="Aptos"/>
          <w:color w:val="000000" w:themeColor="text1"/>
          <w:sz w:val="24"/>
          <w:szCs w:val="24"/>
        </w:rPr>
        <w:t>Q</w:t>
      </w:r>
      <w:r>
        <w:rPr>
          <w:rFonts w:ascii="Aptos" w:hAnsi="Aptos" w:cs="Aptos"/>
          <w:color w:val="000000" w:themeColor="text1"/>
          <w:sz w:val="24"/>
          <w:szCs w:val="24"/>
        </w:rPr>
        <w:t>2</w:t>
      </w:r>
      <w:r w:rsidRPr="00926005">
        <w:rPr>
          <w:rFonts w:ascii="Aptos" w:hAnsi="Aptos" w:cs="Aptos"/>
          <w:color w:val="000000" w:themeColor="text1"/>
          <w:sz w:val="24"/>
          <w:szCs w:val="24"/>
        </w:rPr>
        <w:t>: Can I drink water before the test?</w:t>
      </w:r>
      <w:r w:rsidRPr="00926005">
        <w:rPr>
          <w:rFonts w:ascii="Aptos" w:hAnsi="Aptos" w:cs="Aptos"/>
          <w:color w:val="000000" w:themeColor="text1"/>
          <w:sz w:val="24"/>
          <w:szCs w:val="24"/>
        </w:rPr>
        <w:br/>
        <w:t>A</w:t>
      </w:r>
      <w:r>
        <w:rPr>
          <w:rFonts w:ascii="Aptos" w:hAnsi="Aptos" w:cs="Aptos"/>
          <w:color w:val="000000" w:themeColor="text1"/>
          <w:sz w:val="24"/>
          <w:szCs w:val="24"/>
        </w:rPr>
        <w:t>ns</w:t>
      </w:r>
      <w:r w:rsidRPr="00926005">
        <w:rPr>
          <w:rFonts w:ascii="Aptos" w:hAnsi="Aptos" w:cs="Aptos"/>
          <w:color w:val="000000" w:themeColor="text1"/>
          <w:sz w:val="24"/>
          <w:szCs w:val="24"/>
        </w:rPr>
        <w:t>: Yes, drinking water is allowed.</w:t>
      </w:r>
      <w:r w:rsidRPr="00926005">
        <w:rPr>
          <w:rFonts w:ascii="Aptos" w:hAnsi="Aptos" w:cs="Aptos"/>
          <w:color w:val="000000" w:themeColor="text1"/>
          <w:sz w:val="24"/>
          <w:szCs w:val="24"/>
        </w:rPr>
        <w:br/>
      </w:r>
    </w:p>
    <w:p w14:paraId="00E3234B" w14:textId="3D1AED6E" w:rsidR="00C87250" w:rsidRPr="00926005" w:rsidRDefault="001B6934">
      <w:pPr>
        <w:rPr>
          <w:rFonts w:ascii="Aptos" w:hAnsi="Aptos" w:cs="Aptos"/>
          <w:color w:val="000000" w:themeColor="text1"/>
          <w:sz w:val="24"/>
          <w:szCs w:val="24"/>
        </w:rPr>
      </w:pPr>
      <w:r w:rsidRPr="00926005">
        <w:rPr>
          <w:rFonts w:ascii="Aptos" w:hAnsi="Aptos" w:cs="Aptos"/>
          <w:color w:val="000000" w:themeColor="text1"/>
          <w:sz w:val="24"/>
          <w:szCs w:val="24"/>
        </w:rPr>
        <w:t>Q</w:t>
      </w:r>
      <w:r>
        <w:rPr>
          <w:rFonts w:ascii="Aptos" w:hAnsi="Aptos" w:cs="Aptos"/>
          <w:color w:val="000000" w:themeColor="text1"/>
          <w:sz w:val="24"/>
          <w:szCs w:val="24"/>
        </w:rPr>
        <w:t>3</w:t>
      </w:r>
      <w:r w:rsidRPr="00926005">
        <w:rPr>
          <w:rFonts w:ascii="Aptos" w:hAnsi="Aptos" w:cs="Aptos"/>
          <w:color w:val="000000" w:themeColor="text1"/>
          <w:sz w:val="24"/>
          <w:szCs w:val="24"/>
        </w:rPr>
        <w:t>: How is the blood sample collected?</w:t>
      </w:r>
      <w:r w:rsidRPr="00926005">
        <w:rPr>
          <w:rFonts w:ascii="Aptos" w:hAnsi="Aptos" w:cs="Aptos"/>
          <w:color w:val="000000" w:themeColor="text1"/>
          <w:sz w:val="24"/>
          <w:szCs w:val="24"/>
        </w:rPr>
        <w:br/>
        <w:t>A</w:t>
      </w:r>
      <w:r>
        <w:rPr>
          <w:rFonts w:ascii="Aptos" w:hAnsi="Aptos" w:cs="Aptos"/>
          <w:color w:val="000000" w:themeColor="text1"/>
          <w:sz w:val="24"/>
          <w:szCs w:val="24"/>
        </w:rPr>
        <w:t>ns</w:t>
      </w:r>
      <w:r w:rsidRPr="00926005">
        <w:rPr>
          <w:rFonts w:ascii="Aptos" w:hAnsi="Aptos" w:cs="Aptos"/>
          <w:color w:val="000000" w:themeColor="text1"/>
          <w:sz w:val="24"/>
          <w:szCs w:val="24"/>
        </w:rPr>
        <w:t>: A small blood sample is drawn from a vein in your arm.</w:t>
      </w:r>
      <w:r w:rsidRPr="00926005">
        <w:rPr>
          <w:rFonts w:ascii="Aptos" w:hAnsi="Aptos" w:cs="Aptos"/>
          <w:color w:val="000000" w:themeColor="text1"/>
          <w:sz w:val="24"/>
          <w:szCs w:val="24"/>
        </w:rPr>
        <w:br/>
      </w:r>
    </w:p>
    <w:p w14:paraId="00E3234C" w14:textId="0C6816E8" w:rsidR="00C87250" w:rsidRPr="00926005" w:rsidRDefault="001B6934">
      <w:pPr>
        <w:rPr>
          <w:rFonts w:ascii="Aptos" w:hAnsi="Aptos" w:cs="Aptos"/>
          <w:color w:val="000000" w:themeColor="text1"/>
          <w:sz w:val="24"/>
          <w:szCs w:val="24"/>
        </w:rPr>
      </w:pPr>
      <w:r w:rsidRPr="00926005">
        <w:rPr>
          <w:rFonts w:ascii="Aptos" w:hAnsi="Aptos" w:cs="Aptos"/>
          <w:color w:val="000000" w:themeColor="text1"/>
          <w:sz w:val="24"/>
          <w:szCs w:val="24"/>
        </w:rPr>
        <w:t>Q</w:t>
      </w:r>
      <w:r>
        <w:rPr>
          <w:rFonts w:ascii="Aptos" w:hAnsi="Aptos" w:cs="Aptos"/>
          <w:color w:val="000000" w:themeColor="text1"/>
          <w:sz w:val="24"/>
          <w:szCs w:val="24"/>
        </w:rPr>
        <w:t>4</w:t>
      </w:r>
      <w:r w:rsidRPr="00926005">
        <w:rPr>
          <w:rFonts w:ascii="Aptos" w:hAnsi="Aptos" w:cs="Aptos"/>
          <w:color w:val="000000" w:themeColor="text1"/>
          <w:sz w:val="24"/>
          <w:szCs w:val="24"/>
        </w:rPr>
        <w:t>: Can potassium levels change quickly?</w:t>
      </w:r>
      <w:r w:rsidRPr="00926005">
        <w:rPr>
          <w:rFonts w:ascii="Aptos" w:hAnsi="Aptos" w:cs="Aptos"/>
          <w:color w:val="000000" w:themeColor="text1"/>
          <w:sz w:val="24"/>
          <w:szCs w:val="24"/>
        </w:rPr>
        <w:br/>
        <w:t>A</w:t>
      </w:r>
      <w:r>
        <w:rPr>
          <w:rFonts w:ascii="Aptos" w:hAnsi="Aptos" w:cs="Aptos"/>
          <w:color w:val="000000" w:themeColor="text1"/>
          <w:sz w:val="24"/>
          <w:szCs w:val="24"/>
        </w:rPr>
        <w:t>ns</w:t>
      </w:r>
      <w:r w:rsidRPr="00926005">
        <w:rPr>
          <w:rFonts w:ascii="Aptos" w:hAnsi="Aptos" w:cs="Aptos"/>
          <w:color w:val="000000" w:themeColor="text1"/>
          <w:sz w:val="24"/>
          <w:szCs w:val="24"/>
        </w:rPr>
        <w:t>: Yes, factors like diet, exercise, and medications can affect potassium levels.</w:t>
      </w:r>
      <w:r w:rsidRPr="00926005">
        <w:rPr>
          <w:rFonts w:ascii="Aptos" w:hAnsi="Aptos" w:cs="Aptos"/>
          <w:color w:val="000000" w:themeColor="text1"/>
          <w:sz w:val="24"/>
          <w:szCs w:val="24"/>
        </w:rPr>
        <w:br/>
      </w:r>
    </w:p>
    <w:p w14:paraId="00E3234D" w14:textId="77777777" w:rsidR="00C87250" w:rsidRPr="00926005" w:rsidRDefault="001B6934">
      <w:pPr>
        <w:pStyle w:val="Heading2"/>
        <w:rPr>
          <w:rFonts w:ascii="Aptos" w:hAnsi="Aptos" w:cs="Aptos"/>
          <w:color w:val="000000" w:themeColor="text1"/>
          <w:sz w:val="24"/>
          <w:szCs w:val="24"/>
        </w:rPr>
      </w:pPr>
      <w:r w:rsidRPr="00926005">
        <w:rPr>
          <w:rFonts w:ascii="Aptos" w:hAnsi="Aptos" w:cs="Aptos"/>
          <w:color w:val="000000" w:themeColor="text1"/>
          <w:sz w:val="24"/>
          <w:szCs w:val="24"/>
        </w:rPr>
        <w:t>Potassium Blood Test in Pimpri Chinchwad and PCMC</w:t>
      </w:r>
    </w:p>
    <w:p w14:paraId="00E3234E" w14:textId="77777777" w:rsidR="00C87250" w:rsidRPr="00926005" w:rsidRDefault="001B6934">
      <w:pPr>
        <w:rPr>
          <w:rFonts w:ascii="Aptos" w:hAnsi="Aptos" w:cs="Aptos"/>
          <w:color w:val="000000" w:themeColor="text1"/>
          <w:sz w:val="24"/>
          <w:szCs w:val="24"/>
        </w:rPr>
      </w:pPr>
      <w:r w:rsidRPr="00926005">
        <w:rPr>
          <w:rFonts w:ascii="Aptos" w:hAnsi="Aptos" w:cs="Aptos"/>
          <w:color w:val="000000" w:themeColor="text1"/>
          <w:sz w:val="24"/>
          <w:szCs w:val="24"/>
        </w:rPr>
        <w:t>If you are looking for a Potassium Test near me or a Serum Potassium Test in PCMC, many labs in the Pimpri Chinchwad area offer this test with easy booking and reliable results. The Potassium Test in Pimpri is convenient and helps you stay on top of your health without hassle.</w:t>
      </w:r>
      <w:r w:rsidRPr="00926005">
        <w:rPr>
          <w:rFonts w:ascii="Aptos" w:hAnsi="Aptos" w:cs="Aptos"/>
          <w:color w:val="000000" w:themeColor="text1"/>
          <w:sz w:val="24"/>
          <w:szCs w:val="24"/>
        </w:rPr>
        <w:br/>
      </w:r>
      <w:r w:rsidRPr="00926005">
        <w:rPr>
          <w:rFonts w:ascii="Aptos" w:hAnsi="Aptos" w:cs="Aptos"/>
          <w:color w:val="000000" w:themeColor="text1"/>
          <w:sz w:val="24"/>
          <w:szCs w:val="24"/>
        </w:rPr>
        <w:br/>
      </w:r>
      <w:r w:rsidRPr="00926005">
        <w:rPr>
          <w:rFonts w:ascii="Aptos" w:hAnsi="Aptos" w:cs="Aptos"/>
          <w:color w:val="000000" w:themeColor="text1"/>
          <w:sz w:val="24"/>
          <w:szCs w:val="24"/>
        </w:rPr>
        <w:lastRenderedPageBreak/>
        <w:t>Residents in Pune and Pimpri Chinchwad can get their Potassium Blood Test done quickly with trusted labs offering accurate testing and timely reports.</w:t>
      </w:r>
    </w:p>
    <w:sectPr w:rsidR="00C87250" w:rsidRPr="0092600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32351" w14:textId="77777777" w:rsidR="00C87250" w:rsidRDefault="001B6934">
      <w:pPr>
        <w:spacing w:line="240" w:lineRule="auto"/>
      </w:pPr>
      <w:r>
        <w:separator/>
      </w:r>
    </w:p>
  </w:endnote>
  <w:endnote w:type="continuationSeparator" w:id="0">
    <w:p w14:paraId="00E32352" w14:textId="77777777" w:rsidR="00C87250" w:rsidRDefault="001B69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ptos">
    <w:altName w:val="Segoe Print"/>
    <w:charset w:val="00"/>
    <w:family w:val="swiss"/>
    <w:pitch w:val="variable"/>
    <w:sig w:usb0="20000287" w:usb1="00000003" w:usb2="00000000" w:usb3="00000000" w:csb0="0000019F" w:csb1="00000000"/>
  </w:font>
  <w:font w:name="Helvetica">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3234F" w14:textId="77777777" w:rsidR="00C87250" w:rsidRDefault="001B6934">
      <w:pPr>
        <w:spacing w:after="0"/>
      </w:pPr>
      <w:r>
        <w:separator/>
      </w:r>
    </w:p>
  </w:footnote>
  <w:footnote w:type="continuationSeparator" w:id="0">
    <w:p w14:paraId="00E32350" w14:textId="77777777" w:rsidR="00C87250" w:rsidRDefault="001B693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8144901">
    <w:abstractNumId w:val="5"/>
  </w:num>
  <w:num w:numId="2" w16cid:durableId="238374065">
    <w:abstractNumId w:val="3"/>
  </w:num>
  <w:num w:numId="3" w16cid:durableId="1182667726">
    <w:abstractNumId w:val="2"/>
  </w:num>
  <w:num w:numId="4" w16cid:durableId="689457086">
    <w:abstractNumId w:val="4"/>
  </w:num>
  <w:num w:numId="5" w16cid:durableId="868686462">
    <w:abstractNumId w:val="1"/>
  </w:num>
  <w:num w:numId="6" w16cid:durableId="180800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934"/>
    <w:rsid w:val="0029639D"/>
    <w:rsid w:val="00326F90"/>
    <w:rsid w:val="00926005"/>
    <w:rsid w:val="00AA1D8D"/>
    <w:rsid w:val="00B47730"/>
    <w:rsid w:val="00C87250"/>
    <w:rsid w:val="00CB0664"/>
    <w:rsid w:val="00E83F11"/>
    <w:rsid w:val="00FA2B00"/>
    <w:rsid w:val="00FC693F"/>
    <w:rsid w:val="755870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32329"/>
  <w14:defaultImageDpi w14:val="300"/>
  <w15:docId w15:val="{8214B997-0F57-4A6E-BA9E-23B2F420C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lsdException w:name="Colorful Shading Accent 5" w:uiPriority="71" w:qFormat="1"/>
    <w:lsdException w:name="Colorful List Accent 5" w:uiPriority="72"/>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qFormat="1"/>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qFormat/>
    <w:pPr>
      <w:spacing w:before="100" w:beforeAutospacing="1" w:after="100"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UnresolvedMention">
    <w:name w:val="Unresolved Mention"/>
    <w:basedOn w:val="DefaultParagraphFont"/>
    <w:uiPriority w:val="99"/>
    <w:semiHidden/>
    <w:unhideWhenUsed/>
    <w:rsid w:val="001B69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chronic-kidney-disea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Bhavana Nande</cp:lastModifiedBy>
  <cp:revision>4</cp:revision>
  <dcterms:created xsi:type="dcterms:W3CDTF">2013-12-23T23:15:00Z</dcterms:created>
  <dcterms:modified xsi:type="dcterms:W3CDTF">2025-05-30T09:45:00Z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6C6FF989399F4EE58A109955AD3FC3BC_12</vt:lpwstr>
  </property>
</Properties>
</file>