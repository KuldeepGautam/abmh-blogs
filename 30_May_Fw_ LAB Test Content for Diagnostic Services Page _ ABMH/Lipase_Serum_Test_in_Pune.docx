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B4F50" w14:textId="5B3A54CE" w:rsidR="00125458" w:rsidRPr="00474B25" w:rsidRDefault="00B2601D">
      <w:pPr>
        <w:pStyle w:val="NormalWeb"/>
        <w:rPr>
          <w:rStyle w:val="Strong"/>
          <w:rFonts w:ascii="Aptos" w:hAnsi="Aptos" w:cs="Aptos"/>
          <w:color w:val="000000" w:themeColor="text1"/>
        </w:rPr>
      </w:pPr>
      <w:r w:rsidRPr="00474B25">
        <w:rPr>
          <w:rStyle w:val="Strong"/>
          <w:rFonts w:ascii="Aptos" w:hAnsi="Aptos" w:cs="Aptos"/>
          <w:color w:val="000000" w:themeColor="text1"/>
        </w:rPr>
        <w:t xml:space="preserve">URL: </w:t>
      </w:r>
      <w:r w:rsidRPr="00474B25">
        <w:rPr>
          <w:rStyle w:val="Hyperlink"/>
          <w:rFonts w:ascii="Aptos" w:hAnsi="Aptos" w:cs="Aptos"/>
          <w:color w:val="000000" w:themeColor="text1"/>
          <w:sz w:val="26"/>
          <w:szCs w:val="26"/>
          <w:u w:val="none"/>
        </w:rPr>
        <w:t>https://adityabirlahospital.com/book-test/</w:t>
      </w:r>
      <w:r w:rsidRPr="00474B25">
        <w:rPr>
          <w:rFonts w:ascii="Aptos" w:hAnsi="Aptos" w:cs="Aptos"/>
          <w:color w:val="000000" w:themeColor="text1"/>
        </w:rPr>
        <w:t>lipase-serum-test</w:t>
      </w:r>
      <w:r w:rsidR="00474B25">
        <w:rPr>
          <w:rFonts w:ascii="Aptos" w:hAnsi="Aptos" w:cs="Aptos"/>
          <w:color w:val="000000" w:themeColor="text1"/>
        </w:rPr>
        <w:t>-pimpri-pune</w:t>
      </w:r>
    </w:p>
    <w:p w14:paraId="1E7B4F51" w14:textId="30A53F1C" w:rsidR="00125458" w:rsidRPr="00474B25" w:rsidRDefault="00B2601D">
      <w:pPr>
        <w:pStyle w:val="NormalWeb"/>
        <w:rPr>
          <w:rStyle w:val="Strong"/>
          <w:rFonts w:ascii="Aptos" w:hAnsi="Aptos" w:cs="Aptos"/>
          <w:color w:val="000000" w:themeColor="text1"/>
        </w:rPr>
      </w:pPr>
      <w:r w:rsidRPr="00474B25">
        <w:rPr>
          <w:rStyle w:val="Strong"/>
          <w:rFonts w:ascii="Aptos" w:hAnsi="Aptos" w:cs="Aptos"/>
          <w:color w:val="000000" w:themeColor="text1"/>
        </w:rPr>
        <w:t xml:space="preserve">Meta Title:  </w:t>
      </w:r>
      <w:r w:rsidRPr="00474B25">
        <w:rPr>
          <w:rFonts w:ascii="Aptos" w:hAnsi="Aptos" w:cs="Aptos"/>
          <w:color w:val="000000" w:themeColor="text1"/>
        </w:rPr>
        <w:t xml:space="preserve">Lipase Serum Test in </w:t>
      </w:r>
      <w:r w:rsidR="00474B25">
        <w:rPr>
          <w:rFonts w:ascii="Aptos" w:hAnsi="Aptos" w:cs="Aptos"/>
          <w:color w:val="000000" w:themeColor="text1"/>
        </w:rPr>
        <w:t xml:space="preserve">Pimpri, </w:t>
      </w:r>
      <w:r w:rsidRPr="00474B25">
        <w:rPr>
          <w:rFonts w:ascii="Aptos" w:hAnsi="Aptos" w:cs="Aptos"/>
          <w:color w:val="000000" w:themeColor="text1"/>
        </w:rPr>
        <w:t>Pune | ABMH</w:t>
      </w:r>
    </w:p>
    <w:p w14:paraId="1E7B4F52" w14:textId="77777777" w:rsidR="00125458" w:rsidRPr="00474B25" w:rsidRDefault="00B2601D">
      <w:pPr>
        <w:pStyle w:val="NormalWeb"/>
        <w:rPr>
          <w:rFonts w:ascii="Aptos" w:hAnsi="Aptos" w:cs="Aptos"/>
          <w:color w:val="000000" w:themeColor="text1"/>
        </w:rPr>
      </w:pPr>
      <w:r w:rsidRPr="00474B25">
        <w:rPr>
          <w:rStyle w:val="Strong"/>
          <w:rFonts w:ascii="Aptos" w:hAnsi="Aptos" w:cs="Aptos"/>
          <w:color w:val="000000" w:themeColor="text1"/>
        </w:rPr>
        <w:t xml:space="preserve">Meta Description: </w:t>
      </w:r>
      <w:r w:rsidRPr="00474B25">
        <w:rPr>
          <w:rFonts w:ascii="Aptos" w:hAnsi="Aptos" w:cs="Aptos"/>
          <w:color w:val="000000" w:themeColor="text1"/>
        </w:rPr>
        <w:t xml:space="preserve">Find a trusted lab for Lipase Test in Pune, PCMC, and Pimpri. Quick results and accurate enzyme level testing for your </w:t>
      </w:r>
      <w:r w:rsidRPr="00474B25">
        <w:rPr>
          <w:rFonts w:ascii="Aptos" w:hAnsi="Aptos" w:cs="Aptos"/>
          <w:color w:val="000000" w:themeColor="text1"/>
        </w:rPr>
        <w:t>health.</w:t>
      </w:r>
    </w:p>
    <w:p w14:paraId="1E7B4F53" w14:textId="77777777" w:rsidR="00125458" w:rsidRPr="00474B25" w:rsidRDefault="00B2601D">
      <w:pPr>
        <w:pStyle w:val="Heading1"/>
        <w:rPr>
          <w:rFonts w:ascii="Aptos" w:hAnsi="Aptos" w:cs="Aptos"/>
          <w:color w:val="000000" w:themeColor="text1"/>
        </w:rPr>
      </w:pPr>
      <w:r w:rsidRPr="00474B25">
        <w:rPr>
          <w:rFonts w:ascii="Aptos" w:hAnsi="Aptos" w:cs="Aptos"/>
          <w:color w:val="000000" w:themeColor="text1"/>
        </w:rPr>
        <w:t xml:space="preserve">Book </w:t>
      </w:r>
      <w:r w:rsidRPr="00474B25">
        <w:rPr>
          <w:rFonts w:ascii="Aptos" w:hAnsi="Aptos" w:cs="Aptos"/>
          <w:color w:val="000000" w:themeColor="text1"/>
        </w:rPr>
        <w:t>Lipase Serum Test</w:t>
      </w:r>
      <w:r w:rsidRPr="00474B25">
        <w:rPr>
          <w:rFonts w:ascii="Aptos" w:hAnsi="Aptos" w:cs="Aptos"/>
          <w:color w:val="000000" w:themeColor="text1"/>
        </w:rPr>
        <w:t xml:space="preserve"> in Pune - H1</w:t>
      </w:r>
    </w:p>
    <w:p w14:paraId="27CDA752" w14:textId="373EED9A" w:rsidR="00474B25" w:rsidRDefault="00474B25" w:rsidP="00474B25">
      <w:pPr>
        <w:pStyle w:val="Heading2"/>
        <w:rPr>
          <w:rFonts w:ascii="Aptos" w:hAnsi="Aptos" w:cs="Aptos"/>
          <w:color w:val="000000" w:themeColor="text1"/>
        </w:rPr>
      </w:pPr>
      <w:r>
        <w:rPr>
          <w:rFonts w:ascii="Aptos" w:hAnsi="Aptos" w:cs="Aptos"/>
          <w:color w:val="000000" w:themeColor="text1"/>
        </w:rPr>
        <w:t xml:space="preserve">Department: </w:t>
      </w:r>
      <w:r w:rsidR="00462196" w:rsidRPr="00462196">
        <w:rPr>
          <w:rFonts w:ascii="Aptos" w:hAnsi="Aptos" w:cs="Aptos"/>
          <w:b w:val="0"/>
          <w:bCs w:val="0"/>
          <w:color w:val="000000" w:themeColor="text1"/>
        </w:rPr>
        <w:t>Biochemistry</w:t>
      </w:r>
    </w:p>
    <w:p w14:paraId="1E7B4F55" w14:textId="29DD3F2F" w:rsidR="00125458" w:rsidRPr="00462196" w:rsidRDefault="00B2601D" w:rsidP="00474B25">
      <w:pPr>
        <w:pStyle w:val="Heading2"/>
        <w:rPr>
          <w:rFonts w:ascii="Aptos" w:hAnsi="Aptos" w:cs="Aptos"/>
          <w:b w:val="0"/>
          <w:bCs w:val="0"/>
          <w:color w:val="000000" w:themeColor="text1"/>
        </w:rPr>
      </w:pPr>
      <w:r w:rsidRPr="00474B25">
        <w:rPr>
          <w:rFonts w:ascii="Aptos" w:hAnsi="Aptos" w:cs="Aptos"/>
          <w:color w:val="000000" w:themeColor="text1"/>
        </w:rPr>
        <w:t>Test Name:</w:t>
      </w:r>
      <w:r w:rsidR="00474B25">
        <w:rPr>
          <w:rFonts w:ascii="Aptos" w:hAnsi="Aptos" w:cs="Aptos"/>
          <w:color w:val="000000" w:themeColor="text1"/>
        </w:rPr>
        <w:t xml:space="preserve"> </w:t>
      </w:r>
      <w:r w:rsidRPr="00462196">
        <w:rPr>
          <w:rFonts w:ascii="Aptos" w:hAnsi="Aptos" w:cs="Aptos"/>
          <w:b w:val="0"/>
          <w:bCs w:val="0"/>
          <w:color w:val="000000" w:themeColor="text1"/>
        </w:rPr>
        <w:t>Lipase Serum Test</w:t>
      </w:r>
    </w:p>
    <w:p w14:paraId="1E7B4F57" w14:textId="0F60AE03" w:rsidR="00125458" w:rsidRPr="00474B25" w:rsidRDefault="00B2601D" w:rsidP="00474B25">
      <w:pPr>
        <w:pStyle w:val="Heading2"/>
        <w:rPr>
          <w:rFonts w:ascii="Aptos" w:hAnsi="Aptos" w:cs="Aptos"/>
          <w:color w:val="000000" w:themeColor="text1"/>
        </w:rPr>
      </w:pPr>
      <w:r w:rsidRPr="00474B25">
        <w:rPr>
          <w:rFonts w:ascii="Aptos" w:hAnsi="Aptos" w:cs="Aptos"/>
          <w:color w:val="000000" w:themeColor="text1"/>
        </w:rPr>
        <w:t>Also Known As:</w:t>
      </w:r>
      <w:r w:rsidR="00474B25">
        <w:rPr>
          <w:rFonts w:ascii="Aptos" w:hAnsi="Aptos" w:cs="Aptos"/>
          <w:color w:val="000000" w:themeColor="text1"/>
        </w:rPr>
        <w:t xml:space="preserve"> </w:t>
      </w:r>
      <w:r w:rsidRPr="00462196">
        <w:rPr>
          <w:rFonts w:ascii="Aptos" w:hAnsi="Aptos" w:cs="Aptos"/>
          <w:b w:val="0"/>
          <w:bCs w:val="0"/>
          <w:color w:val="000000" w:themeColor="text1"/>
        </w:rPr>
        <w:t>Lipase Test, Serum Lipase Test, Pancreatic Lipase Test</w:t>
      </w:r>
    </w:p>
    <w:p w14:paraId="1E7B4F59" w14:textId="0AB22443" w:rsidR="00125458" w:rsidRPr="00474B25" w:rsidRDefault="00B2601D" w:rsidP="00474B25">
      <w:pPr>
        <w:pStyle w:val="Heading2"/>
        <w:rPr>
          <w:rFonts w:ascii="Aptos" w:hAnsi="Aptos" w:cs="Aptos"/>
          <w:color w:val="000000" w:themeColor="text1"/>
        </w:rPr>
      </w:pPr>
      <w:r w:rsidRPr="00474B25">
        <w:rPr>
          <w:rFonts w:ascii="Aptos" w:hAnsi="Aptos" w:cs="Aptos"/>
          <w:color w:val="000000" w:themeColor="text1"/>
        </w:rPr>
        <w:t>Sample Type:</w:t>
      </w:r>
      <w:r w:rsidR="00474B25">
        <w:rPr>
          <w:rFonts w:ascii="Aptos" w:hAnsi="Aptos" w:cs="Aptos"/>
          <w:color w:val="000000" w:themeColor="text1"/>
        </w:rPr>
        <w:t xml:space="preserve"> </w:t>
      </w:r>
      <w:r w:rsidRPr="00462196">
        <w:rPr>
          <w:rFonts w:ascii="Aptos" w:hAnsi="Aptos" w:cs="Aptos"/>
          <w:b w:val="0"/>
          <w:bCs w:val="0"/>
          <w:color w:val="000000" w:themeColor="text1"/>
        </w:rPr>
        <w:t>Blood</w:t>
      </w:r>
    </w:p>
    <w:p w14:paraId="1E7B4F5B" w14:textId="33427399" w:rsidR="00125458" w:rsidRPr="00462196" w:rsidRDefault="00B2601D" w:rsidP="00474B25">
      <w:pPr>
        <w:pStyle w:val="Heading2"/>
        <w:rPr>
          <w:rFonts w:ascii="Aptos" w:hAnsi="Aptos" w:cs="Aptos"/>
          <w:b w:val="0"/>
          <w:bCs w:val="0"/>
          <w:color w:val="000000" w:themeColor="text1"/>
        </w:rPr>
      </w:pPr>
      <w:r w:rsidRPr="00474B25">
        <w:rPr>
          <w:rFonts w:ascii="Aptos" w:hAnsi="Aptos" w:cs="Aptos"/>
          <w:color w:val="000000" w:themeColor="text1"/>
        </w:rPr>
        <w:t>Gender:</w:t>
      </w:r>
      <w:r w:rsidR="00474B25">
        <w:rPr>
          <w:rFonts w:ascii="Aptos" w:hAnsi="Aptos" w:cs="Aptos"/>
          <w:color w:val="000000" w:themeColor="text1"/>
        </w:rPr>
        <w:t xml:space="preserve"> </w:t>
      </w:r>
      <w:r w:rsidRPr="00462196">
        <w:rPr>
          <w:rFonts w:ascii="Aptos" w:hAnsi="Aptos" w:cs="Aptos"/>
          <w:b w:val="0"/>
          <w:bCs w:val="0"/>
          <w:color w:val="000000" w:themeColor="text1"/>
        </w:rPr>
        <w:t>Suitable for all genders</w:t>
      </w:r>
    </w:p>
    <w:p w14:paraId="1E7B4F5D" w14:textId="5E600749" w:rsidR="00125458" w:rsidRPr="00462196" w:rsidRDefault="00B2601D" w:rsidP="00474B25">
      <w:pPr>
        <w:pStyle w:val="Heading2"/>
        <w:rPr>
          <w:rFonts w:ascii="Aptos" w:hAnsi="Aptos" w:cs="Aptos"/>
          <w:b w:val="0"/>
          <w:bCs w:val="0"/>
          <w:color w:val="000000" w:themeColor="text1"/>
        </w:rPr>
      </w:pPr>
      <w:r w:rsidRPr="00474B25">
        <w:rPr>
          <w:rFonts w:ascii="Aptos" w:hAnsi="Aptos" w:cs="Aptos"/>
          <w:color w:val="000000" w:themeColor="text1"/>
        </w:rPr>
        <w:t>Age Group:</w:t>
      </w:r>
      <w:r w:rsidR="00474B25">
        <w:rPr>
          <w:rFonts w:ascii="Aptos" w:hAnsi="Aptos" w:cs="Aptos"/>
          <w:color w:val="000000" w:themeColor="text1"/>
        </w:rPr>
        <w:t xml:space="preserve"> </w:t>
      </w:r>
      <w:r w:rsidRPr="00462196">
        <w:rPr>
          <w:rFonts w:ascii="Aptos" w:hAnsi="Aptos" w:cs="Aptos"/>
          <w:b w:val="0"/>
          <w:bCs w:val="0"/>
          <w:color w:val="000000" w:themeColor="text1"/>
        </w:rPr>
        <w:t>All age groups</w:t>
      </w:r>
    </w:p>
    <w:p w14:paraId="1E7B4F5F" w14:textId="08FCE52F" w:rsidR="00125458" w:rsidRPr="00474B25" w:rsidRDefault="00B2601D" w:rsidP="00474B25">
      <w:pPr>
        <w:pStyle w:val="Heading2"/>
        <w:rPr>
          <w:rFonts w:ascii="Aptos" w:hAnsi="Aptos" w:cs="Aptos"/>
          <w:color w:val="000000" w:themeColor="text1"/>
        </w:rPr>
      </w:pPr>
      <w:r w:rsidRPr="00474B25">
        <w:rPr>
          <w:rFonts w:ascii="Aptos" w:hAnsi="Aptos" w:cs="Aptos"/>
          <w:color w:val="000000" w:themeColor="text1"/>
        </w:rPr>
        <w:t>Report Timeline:</w:t>
      </w:r>
      <w:r w:rsidR="00474B25">
        <w:rPr>
          <w:rFonts w:ascii="Aptos" w:hAnsi="Aptos" w:cs="Aptos"/>
          <w:color w:val="000000" w:themeColor="text1"/>
        </w:rPr>
        <w:t xml:space="preserve"> </w:t>
      </w:r>
      <w:r w:rsidRPr="00462196">
        <w:rPr>
          <w:rFonts w:ascii="Aptos" w:hAnsi="Aptos" w:cs="Aptos"/>
          <w:b w:val="0"/>
          <w:bCs w:val="0"/>
          <w:color w:val="000000" w:themeColor="text1"/>
        </w:rPr>
        <w:t>Usually within 24 hours</w:t>
      </w:r>
    </w:p>
    <w:p w14:paraId="1E7B4F61" w14:textId="67DD24E4" w:rsidR="00125458" w:rsidRPr="00474B25" w:rsidRDefault="00B2601D" w:rsidP="00474B25">
      <w:pPr>
        <w:pStyle w:val="Heading2"/>
        <w:rPr>
          <w:rFonts w:ascii="Aptos" w:hAnsi="Aptos" w:cs="Aptos"/>
          <w:color w:val="000000" w:themeColor="text1"/>
        </w:rPr>
      </w:pPr>
      <w:r w:rsidRPr="00474B25">
        <w:rPr>
          <w:rFonts w:ascii="Aptos" w:hAnsi="Aptos" w:cs="Aptos"/>
          <w:color w:val="000000" w:themeColor="text1"/>
        </w:rPr>
        <w:t>This Test Includes:</w:t>
      </w:r>
      <w:r w:rsidR="00474B25">
        <w:rPr>
          <w:rFonts w:ascii="Aptos" w:hAnsi="Aptos" w:cs="Aptos"/>
          <w:color w:val="000000" w:themeColor="text1"/>
        </w:rPr>
        <w:t xml:space="preserve"> </w:t>
      </w:r>
      <w:r w:rsidRPr="00462196">
        <w:rPr>
          <w:rFonts w:ascii="Aptos" w:hAnsi="Aptos" w:cs="Aptos"/>
          <w:b w:val="0"/>
          <w:bCs w:val="0"/>
          <w:color w:val="000000" w:themeColor="text1"/>
        </w:rPr>
        <w:t>Measurement of Lipase enzyme levels in the blood</w:t>
      </w:r>
    </w:p>
    <w:p w14:paraId="1E7B4F62" w14:textId="4017736C" w:rsidR="00125458" w:rsidRPr="00474B25" w:rsidRDefault="00B2601D">
      <w:pPr>
        <w:pStyle w:val="Heading2"/>
        <w:rPr>
          <w:rFonts w:ascii="Aptos" w:hAnsi="Aptos" w:cs="Aptos"/>
          <w:color w:val="000000" w:themeColor="text1"/>
        </w:rPr>
      </w:pPr>
      <w:r w:rsidRPr="00474B25">
        <w:rPr>
          <w:rFonts w:ascii="Aptos" w:hAnsi="Aptos" w:cs="Aptos"/>
          <w:color w:val="000000" w:themeColor="text1"/>
        </w:rPr>
        <w:t>W</w:t>
      </w:r>
      <w:r w:rsidRPr="00474B25">
        <w:rPr>
          <w:rFonts w:ascii="Aptos" w:hAnsi="Aptos" w:cs="Aptos"/>
          <w:color w:val="000000" w:themeColor="text1"/>
        </w:rPr>
        <w:t>hat is th</w:t>
      </w:r>
      <w:r w:rsidR="00462196">
        <w:rPr>
          <w:rFonts w:ascii="Aptos" w:hAnsi="Aptos" w:cs="Aptos"/>
          <w:color w:val="000000" w:themeColor="text1"/>
        </w:rPr>
        <w:t>e lipase serum</w:t>
      </w:r>
      <w:r w:rsidRPr="00474B25">
        <w:rPr>
          <w:rFonts w:ascii="Aptos" w:hAnsi="Aptos" w:cs="Aptos"/>
          <w:color w:val="000000" w:themeColor="text1"/>
        </w:rPr>
        <w:t xml:space="preserve"> test?</w:t>
      </w:r>
    </w:p>
    <w:p w14:paraId="1E7B4F63" w14:textId="77777777" w:rsidR="00125458" w:rsidRPr="00474B25" w:rsidRDefault="00B2601D">
      <w:pPr>
        <w:rPr>
          <w:rFonts w:ascii="Aptos" w:hAnsi="Aptos" w:cs="Aptos"/>
          <w:color w:val="000000" w:themeColor="text1"/>
        </w:rPr>
      </w:pPr>
      <w:r w:rsidRPr="00474B25">
        <w:rPr>
          <w:rFonts w:ascii="Aptos" w:hAnsi="Aptos" w:cs="Aptos"/>
          <w:color w:val="000000" w:themeColor="text1"/>
        </w:rPr>
        <w:t>The Lipase Serum Test measures the level of lipase in your blood. Lipase is an enzyme that helps break down fats in your body. Higher or lower than normal levels of lipase can indicate problems with your pancreas or other digestive issues.</w:t>
      </w:r>
    </w:p>
    <w:p w14:paraId="1E7B4F64" w14:textId="77777777" w:rsidR="00125458" w:rsidRPr="00474B25" w:rsidRDefault="00B2601D">
      <w:pPr>
        <w:pStyle w:val="Heading2"/>
        <w:rPr>
          <w:rFonts w:ascii="Aptos" w:hAnsi="Aptos" w:cs="Aptos"/>
          <w:color w:val="000000" w:themeColor="text1"/>
        </w:rPr>
      </w:pPr>
      <w:r w:rsidRPr="00474B25">
        <w:rPr>
          <w:rFonts w:ascii="Aptos" w:hAnsi="Aptos" w:cs="Aptos"/>
          <w:color w:val="000000" w:themeColor="text1"/>
        </w:rPr>
        <w:t>Why is this test done?</w:t>
      </w:r>
    </w:p>
    <w:p w14:paraId="1E7B4F65" w14:textId="77777777" w:rsidR="00125458" w:rsidRPr="00474B25" w:rsidRDefault="00B2601D">
      <w:pPr>
        <w:rPr>
          <w:rFonts w:ascii="Aptos" w:hAnsi="Aptos" w:cs="Aptos"/>
          <w:color w:val="000000" w:themeColor="text1"/>
        </w:rPr>
      </w:pPr>
      <w:r w:rsidRPr="00474B25">
        <w:rPr>
          <w:rFonts w:ascii="Aptos" w:hAnsi="Aptos" w:cs="Aptos"/>
          <w:color w:val="000000" w:themeColor="text1"/>
        </w:rPr>
        <w:t>- Pancreatitis (inflammation of the pancreas)</w:t>
      </w:r>
      <w:r w:rsidRPr="00474B25">
        <w:rPr>
          <w:rFonts w:ascii="Aptos" w:hAnsi="Aptos" w:cs="Aptos"/>
          <w:color w:val="000000" w:themeColor="text1"/>
        </w:rPr>
        <w:br/>
        <w:t>- Digestive disorders</w:t>
      </w:r>
      <w:r w:rsidRPr="00474B25">
        <w:rPr>
          <w:rFonts w:ascii="Aptos" w:hAnsi="Aptos" w:cs="Aptos"/>
          <w:color w:val="000000" w:themeColor="text1"/>
        </w:rPr>
        <w:br/>
        <w:t>- Abdominal pain or other digestive symptoms</w:t>
      </w:r>
    </w:p>
    <w:p w14:paraId="1E7B4F66" w14:textId="77777777" w:rsidR="00125458" w:rsidRPr="00474B25" w:rsidRDefault="00B2601D">
      <w:pPr>
        <w:pStyle w:val="Heading2"/>
        <w:rPr>
          <w:rFonts w:ascii="Aptos" w:hAnsi="Aptos" w:cs="Aptos"/>
          <w:color w:val="000000" w:themeColor="text1"/>
        </w:rPr>
      </w:pPr>
      <w:r w:rsidRPr="00474B25">
        <w:rPr>
          <w:rFonts w:ascii="Aptos" w:hAnsi="Aptos" w:cs="Aptos"/>
          <w:color w:val="000000" w:themeColor="text1"/>
        </w:rPr>
        <w:t>What parameters are covered?</w:t>
      </w:r>
    </w:p>
    <w:p w14:paraId="1E7B4F67" w14:textId="77777777" w:rsidR="00125458" w:rsidRPr="00474B25" w:rsidRDefault="00B2601D">
      <w:pPr>
        <w:rPr>
          <w:rFonts w:ascii="Aptos" w:hAnsi="Aptos" w:cs="Aptos"/>
          <w:color w:val="000000" w:themeColor="text1"/>
        </w:rPr>
      </w:pPr>
      <w:r w:rsidRPr="00474B25">
        <w:rPr>
          <w:rFonts w:ascii="Aptos" w:hAnsi="Aptos" w:cs="Aptos"/>
          <w:color w:val="000000" w:themeColor="text1"/>
        </w:rPr>
        <w:t xml:space="preserve">This test </w:t>
      </w:r>
      <w:r w:rsidRPr="00474B25">
        <w:rPr>
          <w:rFonts w:ascii="Aptos" w:hAnsi="Aptos" w:cs="Aptos"/>
          <w:color w:val="000000" w:themeColor="text1"/>
        </w:rPr>
        <w:t>mainly looks at the lipase enzyme level in your blood, which helps doctors understand how well your pancreas is working.</w:t>
      </w:r>
    </w:p>
    <w:p w14:paraId="1E7B4F68" w14:textId="77777777" w:rsidR="00125458" w:rsidRPr="00474B25" w:rsidRDefault="00B2601D">
      <w:pPr>
        <w:pStyle w:val="Heading2"/>
        <w:rPr>
          <w:rFonts w:ascii="Aptos" w:hAnsi="Aptos" w:cs="Aptos"/>
          <w:color w:val="000000" w:themeColor="text1"/>
        </w:rPr>
      </w:pPr>
      <w:r w:rsidRPr="00474B25">
        <w:rPr>
          <w:rFonts w:ascii="Aptos" w:hAnsi="Aptos" w:cs="Aptos"/>
          <w:color w:val="000000" w:themeColor="text1"/>
        </w:rPr>
        <w:t>How to prepare for this test?</w:t>
      </w:r>
    </w:p>
    <w:p w14:paraId="1E7B4F69" w14:textId="77777777" w:rsidR="00125458" w:rsidRPr="00474B25" w:rsidRDefault="00B2601D">
      <w:pPr>
        <w:rPr>
          <w:rFonts w:ascii="Aptos" w:hAnsi="Aptos" w:cs="Aptos"/>
          <w:color w:val="000000" w:themeColor="text1"/>
        </w:rPr>
      </w:pPr>
      <w:r w:rsidRPr="00474B25">
        <w:rPr>
          <w:rFonts w:ascii="Aptos" w:hAnsi="Aptos" w:cs="Aptos"/>
          <w:color w:val="000000" w:themeColor="text1"/>
        </w:rPr>
        <w:t>- No special preparation is needed for the Lipase Serum Test in Pune.</w:t>
      </w:r>
      <w:r w:rsidRPr="00474B25">
        <w:rPr>
          <w:rFonts w:ascii="Aptos" w:hAnsi="Aptos" w:cs="Aptos"/>
          <w:color w:val="000000" w:themeColor="text1"/>
        </w:rPr>
        <w:br/>
        <w:t>- You may be asked to avoid eating for a few hours before the test, based on your doctor’s advice.</w:t>
      </w:r>
    </w:p>
    <w:p w14:paraId="1E7B4F6A" w14:textId="77777777" w:rsidR="00125458" w:rsidRPr="00474B25" w:rsidRDefault="00B2601D">
      <w:pPr>
        <w:pStyle w:val="Heading2"/>
        <w:rPr>
          <w:rFonts w:ascii="Aptos" w:hAnsi="Aptos" w:cs="Aptos"/>
          <w:color w:val="000000" w:themeColor="text1"/>
        </w:rPr>
      </w:pPr>
      <w:r w:rsidRPr="00474B25">
        <w:rPr>
          <w:rFonts w:ascii="Aptos" w:hAnsi="Aptos" w:cs="Aptos"/>
          <w:color w:val="000000" w:themeColor="text1"/>
        </w:rPr>
        <w:lastRenderedPageBreak/>
        <w:t>Who should get this test done?</w:t>
      </w:r>
    </w:p>
    <w:p w14:paraId="1E7B4F6B" w14:textId="77777777" w:rsidR="00125458" w:rsidRPr="00474B25" w:rsidRDefault="00B2601D">
      <w:pPr>
        <w:rPr>
          <w:rFonts w:ascii="Aptos" w:hAnsi="Aptos" w:cs="Aptos"/>
          <w:color w:val="000000" w:themeColor="text1"/>
        </w:rPr>
      </w:pPr>
      <w:r w:rsidRPr="00474B25">
        <w:rPr>
          <w:rFonts w:ascii="Aptos" w:hAnsi="Aptos" w:cs="Aptos"/>
          <w:color w:val="000000" w:themeColor="text1"/>
        </w:rPr>
        <w:t>- Severe stomach pain</w:t>
      </w:r>
      <w:r w:rsidRPr="00474B25">
        <w:rPr>
          <w:rFonts w:ascii="Aptos" w:hAnsi="Aptos" w:cs="Aptos"/>
          <w:color w:val="000000" w:themeColor="text1"/>
        </w:rPr>
        <w:br/>
        <w:t>- Nausea or vomiting</w:t>
      </w:r>
      <w:r w:rsidRPr="00474B25">
        <w:rPr>
          <w:rFonts w:ascii="Aptos" w:hAnsi="Aptos" w:cs="Aptos"/>
          <w:color w:val="000000" w:themeColor="text1"/>
        </w:rPr>
        <w:br/>
        <w:t>- Symptoms of pancreatitis</w:t>
      </w:r>
      <w:r w:rsidRPr="00474B25">
        <w:rPr>
          <w:rFonts w:ascii="Aptos" w:hAnsi="Aptos" w:cs="Aptos"/>
          <w:color w:val="000000" w:themeColor="text1"/>
        </w:rPr>
        <w:br/>
        <w:t>- Digestive issues that are persistent</w:t>
      </w:r>
    </w:p>
    <w:p w14:paraId="1E7B4F6C" w14:textId="77777777" w:rsidR="00125458" w:rsidRPr="00474B25" w:rsidRDefault="00B2601D">
      <w:pPr>
        <w:pStyle w:val="Heading2"/>
        <w:rPr>
          <w:rFonts w:ascii="Aptos" w:hAnsi="Aptos" w:cs="Aptos"/>
          <w:color w:val="000000" w:themeColor="text1"/>
        </w:rPr>
      </w:pPr>
      <w:r w:rsidRPr="00474B25">
        <w:rPr>
          <w:rFonts w:ascii="Aptos" w:hAnsi="Aptos" w:cs="Aptos"/>
          <w:color w:val="000000" w:themeColor="text1"/>
        </w:rPr>
        <w:t>When to consult a doctor after the test?</w:t>
      </w:r>
    </w:p>
    <w:p w14:paraId="1E7B4F6D" w14:textId="77777777" w:rsidR="00125458" w:rsidRPr="00474B25" w:rsidRDefault="00B2601D">
      <w:pPr>
        <w:rPr>
          <w:rFonts w:ascii="Aptos" w:hAnsi="Aptos" w:cs="Aptos"/>
          <w:color w:val="000000" w:themeColor="text1"/>
        </w:rPr>
      </w:pPr>
      <w:r w:rsidRPr="00474B25">
        <w:rPr>
          <w:rFonts w:ascii="Aptos" w:hAnsi="Aptos" w:cs="Aptos"/>
          <w:color w:val="000000" w:themeColor="text1"/>
        </w:rPr>
        <w:t xml:space="preserve">If your </w:t>
      </w:r>
      <w:r w:rsidRPr="00474B25">
        <w:rPr>
          <w:rFonts w:ascii="Aptos" w:hAnsi="Aptos" w:cs="Aptos"/>
          <w:color w:val="000000" w:themeColor="text1"/>
        </w:rPr>
        <w:t>test results show high or low lipase levels, your doctor will explain what it means and may suggest more tests or treatments based on the results.</w:t>
      </w:r>
    </w:p>
    <w:p w14:paraId="1E7B4F6E" w14:textId="77777777" w:rsidR="00125458" w:rsidRPr="00474B25" w:rsidRDefault="00B2601D">
      <w:pPr>
        <w:pStyle w:val="Heading2"/>
        <w:rPr>
          <w:rFonts w:ascii="Aptos" w:hAnsi="Aptos" w:cs="Aptos"/>
          <w:color w:val="000000" w:themeColor="text1"/>
        </w:rPr>
      </w:pPr>
      <w:r w:rsidRPr="00474B25">
        <w:rPr>
          <w:rFonts w:ascii="Aptos" w:hAnsi="Aptos" w:cs="Aptos"/>
          <w:color w:val="000000" w:themeColor="text1"/>
        </w:rPr>
        <w:t>FAQs</w:t>
      </w:r>
    </w:p>
    <w:p w14:paraId="1E7B4F6F" w14:textId="77777777" w:rsidR="00125458" w:rsidRPr="00474B25" w:rsidRDefault="00B2601D">
      <w:pPr>
        <w:rPr>
          <w:rFonts w:ascii="Aptos" w:hAnsi="Aptos" w:cs="Aptos"/>
          <w:color w:val="000000" w:themeColor="text1"/>
        </w:rPr>
      </w:pPr>
      <w:r w:rsidRPr="00474B25">
        <w:rPr>
          <w:rFonts w:ascii="Aptos" w:hAnsi="Aptos" w:cs="Aptos"/>
          <w:color w:val="000000" w:themeColor="text1"/>
        </w:rPr>
        <w:t>Q: Is fasting required for a Lipase Test in PCMC or Pimpri?</w:t>
      </w:r>
      <w:r w:rsidRPr="00474B25">
        <w:rPr>
          <w:rFonts w:ascii="Aptos" w:hAnsi="Aptos" w:cs="Aptos"/>
          <w:color w:val="000000" w:themeColor="text1"/>
        </w:rPr>
        <w:br/>
        <w:t>A: Not usually, but your doctor might ask you to fast if needed.</w:t>
      </w:r>
      <w:r w:rsidRPr="00474B25">
        <w:rPr>
          <w:rFonts w:ascii="Aptos" w:hAnsi="Aptos" w:cs="Aptos"/>
          <w:color w:val="000000" w:themeColor="text1"/>
        </w:rPr>
        <w:br/>
      </w:r>
      <w:r w:rsidRPr="00474B25">
        <w:rPr>
          <w:rFonts w:ascii="Aptos" w:hAnsi="Aptos" w:cs="Aptos"/>
          <w:color w:val="000000" w:themeColor="text1"/>
        </w:rPr>
        <w:br/>
        <w:t>Q: Can I get a Lipase Test Near Me in Pune?</w:t>
      </w:r>
      <w:r w:rsidRPr="00474B25">
        <w:rPr>
          <w:rFonts w:ascii="Aptos" w:hAnsi="Aptos" w:cs="Aptos"/>
          <w:color w:val="000000" w:themeColor="text1"/>
        </w:rPr>
        <w:br/>
        <w:t>A: Yes, many labs in Pune, including those in PCMC, Pimpri, and Pimpri Chinchwad, offer this test.</w:t>
      </w:r>
      <w:r w:rsidRPr="00474B25">
        <w:rPr>
          <w:rFonts w:ascii="Aptos" w:hAnsi="Aptos" w:cs="Aptos"/>
          <w:color w:val="000000" w:themeColor="text1"/>
        </w:rPr>
        <w:br/>
      </w:r>
      <w:r w:rsidRPr="00474B25">
        <w:rPr>
          <w:rFonts w:ascii="Aptos" w:hAnsi="Aptos" w:cs="Aptos"/>
          <w:color w:val="000000" w:themeColor="text1"/>
        </w:rPr>
        <w:br/>
        <w:t>Q: How is the blood sample collected?</w:t>
      </w:r>
      <w:r w:rsidRPr="00474B25">
        <w:rPr>
          <w:rFonts w:ascii="Aptos" w:hAnsi="Aptos" w:cs="Aptos"/>
          <w:color w:val="000000" w:themeColor="text1"/>
        </w:rPr>
        <w:br/>
        <w:t>A: A small blood sample is drawn from a vein in your arm.</w:t>
      </w:r>
    </w:p>
    <w:p w14:paraId="1E7B4F70" w14:textId="77777777" w:rsidR="00125458" w:rsidRPr="00474B25" w:rsidRDefault="00B2601D">
      <w:pPr>
        <w:pStyle w:val="Heading2"/>
        <w:rPr>
          <w:rFonts w:ascii="Aptos" w:hAnsi="Aptos" w:cs="Aptos"/>
          <w:color w:val="000000" w:themeColor="text1"/>
        </w:rPr>
      </w:pPr>
      <w:r w:rsidRPr="00474B25">
        <w:rPr>
          <w:rFonts w:ascii="Aptos" w:hAnsi="Aptos" w:cs="Aptos"/>
          <w:color w:val="000000" w:themeColor="text1"/>
        </w:rPr>
        <w:t>Where can I get this test?</w:t>
      </w:r>
    </w:p>
    <w:p w14:paraId="1E7B4F71" w14:textId="77777777" w:rsidR="00125458" w:rsidRPr="00474B25" w:rsidRDefault="00B2601D">
      <w:pPr>
        <w:rPr>
          <w:rFonts w:ascii="Aptos" w:hAnsi="Aptos" w:cs="Aptos"/>
          <w:color w:val="000000" w:themeColor="text1"/>
        </w:rPr>
      </w:pPr>
      <w:r w:rsidRPr="00474B25">
        <w:rPr>
          <w:rFonts w:ascii="Aptos" w:hAnsi="Aptos" w:cs="Aptos"/>
          <w:color w:val="000000" w:themeColor="text1"/>
        </w:rPr>
        <w:t>The Lipase Serum Test is easily available in Pune, PCMC, Pimpri, and Pimpri Chinchwad. If you’re searching for a Lipase Test Near Me, many labs and clinics across these areas offer this test for easy access and quick results.</w:t>
      </w:r>
    </w:p>
    <w:sectPr w:rsidR="00125458" w:rsidRPr="00474B2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B4F76" w14:textId="77777777" w:rsidR="00125458" w:rsidRDefault="00B2601D">
      <w:pPr>
        <w:spacing w:line="240" w:lineRule="auto"/>
      </w:pPr>
      <w:r>
        <w:separator/>
      </w:r>
    </w:p>
  </w:endnote>
  <w:endnote w:type="continuationSeparator" w:id="0">
    <w:p w14:paraId="1E7B4F77" w14:textId="77777777" w:rsidR="00125458" w:rsidRDefault="00B260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w:altName w:val="Segoe Print"/>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B4F74" w14:textId="77777777" w:rsidR="00125458" w:rsidRDefault="00B2601D">
      <w:pPr>
        <w:spacing w:after="0"/>
      </w:pPr>
      <w:r>
        <w:separator/>
      </w:r>
    </w:p>
  </w:footnote>
  <w:footnote w:type="continuationSeparator" w:id="0">
    <w:p w14:paraId="1E7B4F75" w14:textId="77777777" w:rsidR="00125458" w:rsidRDefault="00B2601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005232963">
    <w:abstractNumId w:val="5"/>
  </w:num>
  <w:num w:numId="2" w16cid:durableId="661742335">
    <w:abstractNumId w:val="3"/>
  </w:num>
  <w:num w:numId="3" w16cid:durableId="300309071">
    <w:abstractNumId w:val="2"/>
  </w:num>
  <w:num w:numId="4" w16cid:durableId="954168892">
    <w:abstractNumId w:val="4"/>
  </w:num>
  <w:num w:numId="5" w16cid:durableId="456680290">
    <w:abstractNumId w:val="1"/>
  </w:num>
  <w:num w:numId="6" w16cid:durableId="2104495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458"/>
    <w:rsid w:val="0015074B"/>
    <w:rsid w:val="0029639D"/>
    <w:rsid w:val="002E1B77"/>
    <w:rsid w:val="00326F90"/>
    <w:rsid w:val="00462196"/>
    <w:rsid w:val="00474B25"/>
    <w:rsid w:val="00AA1D8D"/>
    <w:rsid w:val="00AC214D"/>
    <w:rsid w:val="00B2601D"/>
    <w:rsid w:val="00B47730"/>
    <w:rsid w:val="00CB0664"/>
    <w:rsid w:val="00FC693F"/>
    <w:rsid w:val="31B669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7B4F50"/>
  <w14:defaultImageDpi w14:val="300"/>
  <w15:docId w15:val="{46F027CE-F3BB-4FD4-B751-923A9759F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qFormat="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qFormat="1"/>
    <w:lsdException w:name="Colorful Shading Accent 4" w:uiPriority="7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qFormat/>
    <w:pPr>
      <w:spacing w:before="100" w:beforeAutospacing="1" w:after="100"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350</Words>
  <Characters>2000</Characters>
  <Application>Microsoft Office Word</Application>
  <DocSecurity>0</DocSecurity>
  <Lines>16</Lines>
  <Paragraphs>4</Paragraphs>
  <ScaleCrop>false</ScaleCrop>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Bhavana Nande</cp:lastModifiedBy>
  <cp:revision>5</cp:revision>
  <dcterms:created xsi:type="dcterms:W3CDTF">2013-12-23T23:15:00Z</dcterms:created>
  <dcterms:modified xsi:type="dcterms:W3CDTF">2025-05-30T09:36:00Z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32EAF383E1F748E1AA7704E4E8F523E7_12</vt:lpwstr>
  </property>
</Properties>
</file>