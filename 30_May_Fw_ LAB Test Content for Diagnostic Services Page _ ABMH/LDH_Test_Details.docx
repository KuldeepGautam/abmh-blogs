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EDC7" w14:textId="67FED238" w:rsidR="0023650E" w:rsidRPr="003B5CF7" w:rsidRDefault="0023650E">
      <w:pPr>
        <w:rPr>
          <w:rFonts w:ascii="Aptos" w:hAnsi="Aptos" w:cs="Aptos"/>
          <w:color w:val="000000" w:themeColor="text1"/>
          <w:sz w:val="24"/>
          <w:szCs w:val="24"/>
        </w:rPr>
      </w:pPr>
      <w:r w:rsidRPr="003B5CF7">
        <w:rPr>
          <w:rFonts w:ascii="Aptos" w:hAnsi="Aptos" w:cs="Aptos"/>
          <w:b/>
          <w:bCs/>
          <w:color w:val="000000" w:themeColor="text1"/>
          <w:sz w:val="24"/>
          <w:szCs w:val="24"/>
        </w:rPr>
        <w:t>URL:</w:t>
      </w:r>
      <w:r w:rsidRPr="003B5CF7">
        <w:rPr>
          <w:rFonts w:ascii="Aptos" w:hAnsi="Aptos" w:cs="Aptos"/>
          <w:color w:val="000000" w:themeColor="text1"/>
          <w:sz w:val="24"/>
          <w:szCs w:val="24"/>
        </w:rPr>
        <w:t xml:space="preserve"> </w:t>
      </w:r>
      <w:r w:rsidRPr="003B5CF7">
        <w:rPr>
          <w:rStyle w:val="Hyperlink"/>
          <w:rFonts w:ascii="Aptos" w:hAnsi="Aptos" w:cs="Aptos"/>
          <w:color w:val="000000" w:themeColor="text1"/>
          <w:sz w:val="24"/>
          <w:szCs w:val="24"/>
          <w:u w:val="none"/>
        </w:rPr>
        <w:t>https://adityabirlahospital.com/book-test/</w:t>
      </w:r>
      <w:r w:rsidRPr="003B5CF7">
        <w:rPr>
          <w:rFonts w:ascii="Aptos" w:eastAsia="SimSun" w:hAnsi="Aptos" w:cs="Aptos"/>
          <w:color w:val="000000" w:themeColor="text1"/>
          <w:sz w:val="24"/>
          <w:szCs w:val="24"/>
        </w:rPr>
        <w:t>lactate-dehydrogenase-test</w:t>
      </w:r>
      <w:r w:rsidR="002A04EB" w:rsidRPr="003B5CF7">
        <w:rPr>
          <w:rFonts w:ascii="Aptos" w:eastAsia="SimSun" w:hAnsi="Aptos" w:cs="Aptos"/>
          <w:color w:val="000000" w:themeColor="text1"/>
          <w:sz w:val="24"/>
          <w:szCs w:val="24"/>
        </w:rPr>
        <w:t>-pimpri-pune</w:t>
      </w:r>
    </w:p>
    <w:p w14:paraId="12115FF5" w14:textId="35D3A8A1" w:rsidR="006005F1" w:rsidRPr="003B5CF7" w:rsidRDefault="00360F5F">
      <w:pPr>
        <w:rPr>
          <w:rFonts w:ascii="Aptos" w:hAnsi="Aptos" w:cs="Aptos"/>
          <w:color w:val="000000" w:themeColor="text1"/>
          <w:sz w:val="24"/>
          <w:szCs w:val="24"/>
        </w:rPr>
      </w:pPr>
      <w:r w:rsidRPr="003B5CF7">
        <w:rPr>
          <w:rFonts w:ascii="Aptos" w:hAnsi="Aptos" w:cs="Aptos"/>
          <w:b/>
          <w:bCs/>
          <w:color w:val="000000" w:themeColor="text1"/>
          <w:sz w:val="24"/>
          <w:szCs w:val="24"/>
        </w:rPr>
        <w:t>Meta Title:</w:t>
      </w:r>
      <w:r w:rsidRPr="003B5CF7">
        <w:rPr>
          <w:rFonts w:ascii="Aptos" w:hAnsi="Aptos" w:cs="Aptos"/>
          <w:color w:val="000000" w:themeColor="text1"/>
          <w:sz w:val="24"/>
          <w:szCs w:val="24"/>
        </w:rPr>
        <w:t xml:space="preserve">  </w:t>
      </w:r>
      <w:r w:rsidRPr="003B5CF7">
        <w:rPr>
          <w:rFonts w:ascii="Aptos" w:eastAsia="SimSun" w:hAnsi="Aptos" w:cs="Aptos"/>
          <w:color w:val="000000" w:themeColor="text1"/>
          <w:sz w:val="24"/>
          <w:szCs w:val="24"/>
        </w:rPr>
        <w:t xml:space="preserve">Lactate Dehydrogenase Test </w:t>
      </w:r>
      <w:r w:rsidRPr="003B5CF7">
        <w:rPr>
          <w:rFonts w:ascii="Aptos" w:eastAsia="SimSun" w:hAnsi="Aptos" w:cs="Aptos"/>
          <w:color w:val="000000" w:themeColor="text1"/>
          <w:sz w:val="24"/>
          <w:szCs w:val="24"/>
        </w:rPr>
        <w:t xml:space="preserve">in </w:t>
      </w:r>
      <w:r w:rsidR="002A04EB" w:rsidRPr="003B5CF7">
        <w:rPr>
          <w:rFonts w:ascii="Aptos" w:eastAsia="SimSun" w:hAnsi="Aptos" w:cs="Aptos"/>
          <w:color w:val="000000" w:themeColor="text1"/>
          <w:sz w:val="24"/>
          <w:szCs w:val="24"/>
        </w:rPr>
        <w:t xml:space="preserve">Pimpri, </w:t>
      </w:r>
      <w:r w:rsidRPr="003B5CF7">
        <w:rPr>
          <w:rFonts w:ascii="Aptos" w:eastAsia="SimSun" w:hAnsi="Aptos" w:cs="Aptos"/>
          <w:color w:val="000000" w:themeColor="text1"/>
          <w:sz w:val="24"/>
          <w:szCs w:val="24"/>
        </w:rPr>
        <w:t>Pune | ABMH</w:t>
      </w:r>
    </w:p>
    <w:p w14:paraId="12115FF7" w14:textId="7E1CB700" w:rsidR="006005F1" w:rsidRPr="003B5CF7" w:rsidRDefault="00360F5F">
      <w:pPr>
        <w:rPr>
          <w:rFonts w:ascii="Aptos" w:eastAsia="SimSun" w:hAnsi="Aptos" w:cs="Aptos"/>
          <w:color w:val="000000" w:themeColor="text1"/>
          <w:sz w:val="24"/>
          <w:szCs w:val="24"/>
        </w:rPr>
      </w:pPr>
      <w:r w:rsidRPr="003B5CF7">
        <w:rPr>
          <w:rFonts w:ascii="Aptos" w:hAnsi="Aptos" w:cs="Aptos"/>
          <w:b/>
          <w:bCs/>
          <w:color w:val="000000" w:themeColor="text1"/>
          <w:sz w:val="24"/>
          <w:szCs w:val="24"/>
        </w:rPr>
        <w:t>Meta Description:</w:t>
      </w:r>
      <w:r w:rsidRPr="003B5CF7">
        <w:rPr>
          <w:rFonts w:ascii="Aptos" w:hAnsi="Aptos" w:cs="Aptos"/>
          <w:color w:val="000000" w:themeColor="text1"/>
          <w:sz w:val="24"/>
          <w:szCs w:val="24"/>
        </w:rPr>
        <w:t xml:space="preserve"> </w:t>
      </w:r>
      <w:r w:rsidRPr="003B5CF7">
        <w:rPr>
          <w:rFonts w:ascii="Aptos" w:eastAsia="SimSun" w:hAnsi="Aptos" w:cs="Aptos"/>
          <w:color w:val="000000" w:themeColor="text1"/>
          <w:sz w:val="24"/>
          <w:szCs w:val="24"/>
        </w:rPr>
        <w:t xml:space="preserve">Book LDH Serum Test in </w:t>
      </w:r>
      <w:r w:rsidR="002A04EB" w:rsidRPr="003B5CF7">
        <w:rPr>
          <w:rFonts w:ascii="Aptos" w:eastAsia="SimSun" w:hAnsi="Aptos" w:cs="Aptos"/>
          <w:color w:val="000000" w:themeColor="text1"/>
          <w:sz w:val="24"/>
          <w:szCs w:val="24"/>
        </w:rPr>
        <w:t>PCMC</w:t>
      </w:r>
      <w:r w:rsidRPr="003B5CF7">
        <w:rPr>
          <w:rFonts w:ascii="Aptos" w:eastAsia="SimSun" w:hAnsi="Aptos" w:cs="Aptos"/>
          <w:color w:val="000000" w:themeColor="text1"/>
          <w:sz w:val="24"/>
          <w:szCs w:val="24"/>
        </w:rPr>
        <w:t>, Pune. Quick results, no fasting needed. Assess tissue health &amp; monitor conditions like heart or liver disease.</w:t>
      </w:r>
    </w:p>
    <w:p w14:paraId="12115FF9" w14:textId="0E71EA17" w:rsidR="006005F1" w:rsidRPr="003B5CF7" w:rsidRDefault="00360F5F">
      <w:pPr>
        <w:pStyle w:val="Heading1"/>
        <w:rPr>
          <w:rFonts w:ascii="Aptos" w:hAnsi="Aptos" w:cs="Aptos"/>
          <w:color w:val="000000" w:themeColor="text1"/>
          <w:sz w:val="24"/>
          <w:szCs w:val="24"/>
        </w:rPr>
      </w:pPr>
      <w:r w:rsidRPr="003B5CF7">
        <w:rPr>
          <w:rFonts w:ascii="Aptos" w:hAnsi="Aptos" w:cs="Aptos"/>
          <w:color w:val="000000" w:themeColor="text1"/>
          <w:sz w:val="24"/>
          <w:szCs w:val="24"/>
        </w:rPr>
        <w:t xml:space="preserve">Book </w:t>
      </w:r>
      <w:r w:rsidRPr="003B5CF7">
        <w:rPr>
          <w:rFonts w:ascii="Aptos" w:hAnsi="Aptos" w:cs="Aptos"/>
          <w:color w:val="000000" w:themeColor="text1"/>
          <w:sz w:val="24"/>
          <w:szCs w:val="24"/>
        </w:rPr>
        <w:t xml:space="preserve">LDH Serum Test in </w:t>
      </w:r>
      <w:r w:rsidR="00F829DF" w:rsidRPr="003B5CF7">
        <w:rPr>
          <w:rFonts w:ascii="Aptos" w:hAnsi="Aptos" w:cs="Aptos"/>
          <w:color w:val="000000" w:themeColor="text1"/>
          <w:sz w:val="24"/>
          <w:szCs w:val="24"/>
        </w:rPr>
        <w:t xml:space="preserve">Pimpri Chinchwad, </w:t>
      </w:r>
      <w:r w:rsidRPr="003B5CF7">
        <w:rPr>
          <w:rFonts w:ascii="Aptos" w:hAnsi="Aptos" w:cs="Aptos"/>
          <w:color w:val="000000" w:themeColor="text1"/>
          <w:sz w:val="24"/>
          <w:szCs w:val="24"/>
        </w:rPr>
        <w:t>Pune</w:t>
      </w:r>
      <w:r w:rsidRPr="003B5CF7">
        <w:rPr>
          <w:rFonts w:ascii="Aptos" w:hAnsi="Aptos" w:cs="Aptos"/>
          <w:color w:val="000000" w:themeColor="text1"/>
          <w:sz w:val="24"/>
          <w:szCs w:val="24"/>
        </w:rPr>
        <w:t>-H1</w:t>
      </w:r>
    </w:p>
    <w:p w14:paraId="12115FFA" w14:textId="38BF4930" w:rsidR="006005F1" w:rsidRDefault="006005F1">
      <w:pPr>
        <w:rPr>
          <w:color w:val="000000" w:themeColor="text1"/>
          <w:sz w:val="24"/>
          <w:szCs w:val="24"/>
        </w:rPr>
      </w:pPr>
    </w:p>
    <w:p w14:paraId="2AC8D1F0" w14:textId="433F56B3" w:rsidR="00786C8F" w:rsidRPr="00786C8F" w:rsidRDefault="00786C8F">
      <w:pPr>
        <w:rPr>
          <w:rFonts w:ascii="Aptos" w:hAnsi="Aptos" w:cs="Aptos"/>
          <w:b/>
          <w:bCs/>
          <w:color w:val="000000" w:themeColor="text1"/>
          <w:sz w:val="24"/>
          <w:szCs w:val="24"/>
        </w:rPr>
      </w:pPr>
      <w:r w:rsidRPr="00786C8F">
        <w:rPr>
          <w:rFonts w:ascii="Aptos" w:hAnsi="Aptos" w:cs="Aptos"/>
          <w:b/>
          <w:bCs/>
          <w:color w:val="000000" w:themeColor="text1"/>
          <w:sz w:val="24"/>
          <w:szCs w:val="24"/>
        </w:rPr>
        <w:t xml:space="preserve">Department: </w:t>
      </w:r>
      <w:r w:rsidRPr="00786C8F">
        <w:rPr>
          <w:rFonts w:ascii="Aptos" w:hAnsi="Aptos" w:cs="Aptos"/>
          <w:color w:val="000000" w:themeColor="text1"/>
          <w:sz w:val="24"/>
          <w:szCs w:val="24"/>
        </w:rPr>
        <w:t>Biochemistry</w:t>
      </w:r>
    </w:p>
    <w:p w14:paraId="12115FFB" w14:textId="77777777" w:rsidR="006005F1" w:rsidRPr="003B5CF7" w:rsidRDefault="00360F5F">
      <w:pPr>
        <w:rPr>
          <w:rFonts w:ascii="Aptos" w:hAnsi="Aptos" w:cs="Aptos"/>
          <w:color w:val="000000" w:themeColor="text1"/>
          <w:sz w:val="24"/>
          <w:szCs w:val="24"/>
        </w:rPr>
      </w:pPr>
      <w:r w:rsidRPr="003B5CF7">
        <w:rPr>
          <w:rFonts w:ascii="Aptos" w:hAnsi="Aptos" w:cs="Aptos"/>
          <w:b/>
          <w:bCs/>
          <w:color w:val="000000" w:themeColor="text1"/>
          <w:sz w:val="24"/>
          <w:szCs w:val="24"/>
        </w:rPr>
        <w:t>Also known as:</w:t>
      </w:r>
      <w:r w:rsidRPr="003B5CF7">
        <w:rPr>
          <w:rFonts w:ascii="Aptos" w:hAnsi="Aptos" w:cs="Aptos"/>
          <w:color w:val="000000" w:themeColor="text1"/>
          <w:sz w:val="24"/>
          <w:szCs w:val="24"/>
        </w:rPr>
        <w:t xml:space="preserve"> LDH Test, LDH Serum Test, Lactate Dehydrogenase Test</w:t>
      </w:r>
    </w:p>
    <w:p w14:paraId="12115FFC" w14:textId="77777777" w:rsidR="006005F1" w:rsidRPr="003B5CF7" w:rsidRDefault="00360F5F">
      <w:pPr>
        <w:rPr>
          <w:rFonts w:ascii="Aptos" w:hAnsi="Aptos" w:cs="Aptos"/>
          <w:color w:val="000000" w:themeColor="text1"/>
          <w:sz w:val="24"/>
          <w:szCs w:val="24"/>
        </w:rPr>
      </w:pPr>
      <w:r w:rsidRPr="003B5CF7">
        <w:rPr>
          <w:rFonts w:ascii="Aptos" w:hAnsi="Aptos" w:cs="Aptos"/>
          <w:b/>
          <w:bCs/>
          <w:color w:val="000000" w:themeColor="text1"/>
          <w:sz w:val="24"/>
          <w:szCs w:val="24"/>
        </w:rPr>
        <w:t>Sample Type:</w:t>
      </w:r>
      <w:r w:rsidRPr="003B5CF7">
        <w:rPr>
          <w:rFonts w:ascii="Aptos" w:hAnsi="Aptos" w:cs="Aptos"/>
          <w:color w:val="000000" w:themeColor="text1"/>
          <w:sz w:val="24"/>
          <w:szCs w:val="24"/>
        </w:rPr>
        <w:t xml:space="preserve"> Blood</w:t>
      </w:r>
    </w:p>
    <w:p w14:paraId="12115FFD" w14:textId="17B2E903" w:rsidR="006005F1" w:rsidRPr="003B5CF7" w:rsidRDefault="00360F5F">
      <w:pPr>
        <w:rPr>
          <w:rFonts w:ascii="Aptos" w:hAnsi="Aptos" w:cs="Aptos"/>
          <w:color w:val="000000" w:themeColor="text1"/>
          <w:sz w:val="24"/>
          <w:szCs w:val="24"/>
        </w:rPr>
      </w:pPr>
      <w:r w:rsidRPr="003B5CF7">
        <w:rPr>
          <w:rFonts w:ascii="Aptos" w:hAnsi="Aptos" w:cs="Aptos"/>
          <w:b/>
          <w:bCs/>
          <w:color w:val="000000" w:themeColor="text1"/>
          <w:sz w:val="24"/>
          <w:szCs w:val="24"/>
        </w:rPr>
        <w:t>Gender:</w:t>
      </w:r>
      <w:r w:rsidRPr="003B5CF7">
        <w:rPr>
          <w:rFonts w:ascii="Aptos" w:hAnsi="Aptos" w:cs="Aptos"/>
          <w:color w:val="000000" w:themeColor="text1"/>
          <w:sz w:val="24"/>
          <w:szCs w:val="24"/>
        </w:rPr>
        <w:t xml:space="preserve"> </w:t>
      </w:r>
      <w:r w:rsidR="003B5CF7">
        <w:rPr>
          <w:rFonts w:ascii="Aptos" w:hAnsi="Aptos" w:cs="Aptos"/>
          <w:color w:val="000000" w:themeColor="text1"/>
          <w:sz w:val="24"/>
          <w:szCs w:val="24"/>
        </w:rPr>
        <w:t>Male</w:t>
      </w:r>
      <w:r w:rsidR="00786C8F">
        <w:rPr>
          <w:rFonts w:ascii="Aptos" w:hAnsi="Aptos" w:cs="Aptos"/>
          <w:color w:val="000000" w:themeColor="text1"/>
          <w:sz w:val="24"/>
          <w:szCs w:val="24"/>
        </w:rPr>
        <w:t xml:space="preserve">, </w:t>
      </w:r>
      <w:r w:rsidR="003B5CF7">
        <w:rPr>
          <w:rFonts w:ascii="Aptos" w:hAnsi="Aptos" w:cs="Aptos"/>
          <w:color w:val="000000" w:themeColor="text1"/>
          <w:sz w:val="24"/>
          <w:szCs w:val="24"/>
        </w:rPr>
        <w:t>Female</w:t>
      </w:r>
      <w:r w:rsidR="00786C8F">
        <w:rPr>
          <w:rFonts w:ascii="Aptos" w:hAnsi="Aptos" w:cs="Aptos"/>
          <w:color w:val="000000" w:themeColor="text1"/>
          <w:sz w:val="24"/>
          <w:szCs w:val="24"/>
        </w:rPr>
        <w:t xml:space="preserve"> and Children</w:t>
      </w:r>
    </w:p>
    <w:p w14:paraId="12115FFE" w14:textId="77777777" w:rsidR="006005F1" w:rsidRPr="003B5CF7" w:rsidRDefault="00360F5F">
      <w:pPr>
        <w:rPr>
          <w:rFonts w:ascii="Aptos" w:hAnsi="Aptos" w:cs="Aptos"/>
          <w:color w:val="000000" w:themeColor="text1"/>
          <w:sz w:val="24"/>
          <w:szCs w:val="24"/>
        </w:rPr>
      </w:pPr>
      <w:r w:rsidRPr="00786C8F">
        <w:rPr>
          <w:rFonts w:ascii="Aptos" w:hAnsi="Aptos" w:cs="Aptos"/>
          <w:b/>
          <w:bCs/>
          <w:color w:val="000000" w:themeColor="text1"/>
          <w:sz w:val="24"/>
          <w:szCs w:val="24"/>
        </w:rPr>
        <w:t>Age Group:</w:t>
      </w:r>
      <w:r w:rsidRPr="003B5CF7">
        <w:rPr>
          <w:rFonts w:ascii="Aptos" w:hAnsi="Aptos" w:cs="Aptos"/>
          <w:color w:val="000000" w:themeColor="text1"/>
          <w:sz w:val="24"/>
          <w:szCs w:val="24"/>
        </w:rPr>
        <w:t xml:space="preserve"> All age groups</w:t>
      </w:r>
    </w:p>
    <w:p w14:paraId="12115FFF" w14:textId="77777777" w:rsidR="006005F1" w:rsidRPr="003B5CF7" w:rsidRDefault="00360F5F">
      <w:pPr>
        <w:rPr>
          <w:rFonts w:ascii="Aptos" w:hAnsi="Aptos" w:cs="Aptos"/>
          <w:color w:val="000000" w:themeColor="text1"/>
          <w:sz w:val="24"/>
          <w:szCs w:val="24"/>
        </w:rPr>
      </w:pPr>
      <w:r w:rsidRPr="00786C8F">
        <w:rPr>
          <w:rFonts w:ascii="Aptos" w:hAnsi="Aptos" w:cs="Aptos"/>
          <w:b/>
          <w:bCs/>
          <w:color w:val="000000" w:themeColor="text1"/>
          <w:sz w:val="24"/>
          <w:szCs w:val="24"/>
        </w:rPr>
        <w:t>Report Timeline:</w:t>
      </w:r>
      <w:r w:rsidRPr="003B5CF7">
        <w:rPr>
          <w:rFonts w:ascii="Aptos" w:hAnsi="Aptos" w:cs="Aptos"/>
          <w:color w:val="000000" w:themeColor="text1"/>
          <w:sz w:val="24"/>
          <w:szCs w:val="24"/>
        </w:rPr>
        <w:t xml:space="preserve"> Usually within 24 hours</w:t>
      </w:r>
    </w:p>
    <w:p w14:paraId="12116000" w14:textId="77777777" w:rsidR="006005F1" w:rsidRPr="003B5CF7" w:rsidRDefault="00360F5F">
      <w:pPr>
        <w:rPr>
          <w:rFonts w:ascii="Aptos" w:hAnsi="Aptos" w:cs="Aptos"/>
          <w:color w:val="000000" w:themeColor="text1"/>
          <w:sz w:val="24"/>
          <w:szCs w:val="24"/>
        </w:rPr>
      </w:pPr>
      <w:r w:rsidRPr="00786C8F">
        <w:rPr>
          <w:rFonts w:ascii="Aptos" w:hAnsi="Aptos" w:cs="Aptos"/>
          <w:b/>
          <w:bCs/>
          <w:color w:val="000000" w:themeColor="text1"/>
          <w:sz w:val="24"/>
          <w:szCs w:val="24"/>
        </w:rPr>
        <w:t>This Test Includes:</w:t>
      </w:r>
      <w:r w:rsidRPr="003B5CF7">
        <w:rPr>
          <w:rFonts w:ascii="Aptos" w:hAnsi="Aptos" w:cs="Aptos"/>
          <w:color w:val="000000" w:themeColor="text1"/>
          <w:sz w:val="24"/>
          <w:szCs w:val="24"/>
        </w:rPr>
        <w:t xml:space="preserve"> Measurement of lactate dehydrogenase (LDH) enzyme levels in the blood</w:t>
      </w:r>
    </w:p>
    <w:p w14:paraId="12116001" w14:textId="77777777" w:rsidR="006005F1" w:rsidRPr="003B5CF7" w:rsidRDefault="00360F5F">
      <w:pPr>
        <w:pStyle w:val="Heading2"/>
        <w:rPr>
          <w:rFonts w:ascii="Aptos" w:hAnsi="Aptos" w:cs="Aptos"/>
          <w:color w:val="000000" w:themeColor="text1"/>
          <w:sz w:val="24"/>
          <w:szCs w:val="24"/>
        </w:rPr>
      </w:pPr>
      <w:r w:rsidRPr="003B5CF7">
        <w:rPr>
          <w:rFonts w:ascii="Aptos" w:hAnsi="Aptos" w:cs="Aptos"/>
          <w:color w:val="000000" w:themeColor="text1"/>
          <w:sz w:val="24"/>
          <w:szCs w:val="24"/>
        </w:rPr>
        <w:t>What is the LDH Test?</w:t>
      </w:r>
    </w:p>
    <w:p w14:paraId="12116002"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The LDH test measures the level of lactate dehydrogenase, an enzyme found in nearly every cell of your body. When there’s tissue damage, LDH is released into the bloodstream. So, the lactate dehydrogenase test in Pune helps to identify tissue injury or other health concerns.</w:t>
      </w:r>
    </w:p>
    <w:p w14:paraId="12116003" w14:textId="77777777" w:rsidR="006005F1" w:rsidRPr="003B5CF7" w:rsidRDefault="00360F5F">
      <w:pPr>
        <w:pStyle w:val="Heading2"/>
        <w:rPr>
          <w:rFonts w:ascii="Aptos" w:hAnsi="Aptos" w:cs="Aptos"/>
          <w:color w:val="000000" w:themeColor="text1"/>
          <w:sz w:val="24"/>
          <w:szCs w:val="24"/>
        </w:rPr>
      </w:pPr>
      <w:r w:rsidRPr="003B5CF7">
        <w:rPr>
          <w:rFonts w:ascii="Aptos" w:hAnsi="Aptos" w:cs="Aptos"/>
          <w:color w:val="000000" w:themeColor="text1"/>
          <w:sz w:val="24"/>
          <w:szCs w:val="24"/>
        </w:rPr>
        <w:t>Why is this test done?</w:t>
      </w:r>
    </w:p>
    <w:p w14:paraId="12116004" w14:textId="18397F74"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Doctors suggest the LDH serum test in</w:t>
      </w:r>
      <w:r w:rsidR="00D5022C">
        <w:rPr>
          <w:rFonts w:ascii="Aptos" w:hAnsi="Aptos" w:cs="Aptos"/>
          <w:color w:val="000000" w:themeColor="text1"/>
          <w:sz w:val="24"/>
          <w:szCs w:val="24"/>
        </w:rPr>
        <w:t xml:space="preserve"> Pimpri,</w:t>
      </w:r>
      <w:r w:rsidRPr="003B5CF7">
        <w:rPr>
          <w:rFonts w:ascii="Aptos" w:hAnsi="Aptos" w:cs="Aptos"/>
          <w:color w:val="000000" w:themeColor="text1"/>
          <w:sz w:val="24"/>
          <w:szCs w:val="24"/>
        </w:rPr>
        <w:t xml:space="preserve"> Pune to:</w:t>
      </w:r>
    </w:p>
    <w:p w14:paraId="12116005"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Detect and monitor tissue damage</w:t>
      </w:r>
    </w:p>
    <w:p w14:paraId="12116006" w14:textId="3CFA5481"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xml:space="preserve">- Check for infections or diseases affecting the heart, </w:t>
      </w:r>
      <w:hyperlink r:id="rId8" w:history="1">
        <w:r w:rsidRPr="00D5022C">
          <w:rPr>
            <w:rStyle w:val="Hyperlink"/>
            <w:rFonts w:ascii="Aptos" w:hAnsi="Aptos" w:cs="Aptos"/>
            <w:sz w:val="24"/>
            <w:szCs w:val="24"/>
          </w:rPr>
          <w:t>liver</w:t>
        </w:r>
      </w:hyperlink>
      <w:r w:rsidRPr="003B5CF7">
        <w:rPr>
          <w:rFonts w:ascii="Aptos" w:hAnsi="Aptos" w:cs="Aptos"/>
          <w:color w:val="000000" w:themeColor="text1"/>
          <w:sz w:val="24"/>
          <w:szCs w:val="24"/>
        </w:rPr>
        <w:t>, or muscles</w:t>
      </w:r>
    </w:p>
    <w:p w14:paraId="12116007" w14:textId="5654E3B2"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xml:space="preserve">- Track treatment progress for conditions like anemia or </w:t>
      </w:r>
      <w:hyperlink r:id="rId9" w:history="1">
        <w:r w:rsidRPr="00D5022C">
          <w:rPr>
            <w:rStyle w:val="Hyperlink"/>
            <w:rFonts w:ascii="Aptos" w:hAnsi="Aptos" w:cs="Aptos"/>
            <w:sz w:val="24"/>
            <w:szCs w:val="24"/>
          </w:rPr>
          <w:t>cancer</w:t>
        </w:r>
      </w:hyperlink>
    </w:p>
    <w:p w14:paraId="12116008" w14:textId="77777777" w:rsidR="006005F1" w:rsidRPr="003B5CF7" w:rsidRDefault="00360F5F">
      <w:pPr>
        <w:pStyle w:val="Heading2"/>
        <w:rPr>
          <w:rFonts w:ascii="Aptos" w:hAnsi="Aptos" w:cs="Aptos"/>
          <w:color w:val="000000" w:themeColor="text1"/>
          <w:sz w:val="24"/>
          <w:szCs w:val="24"/>
        </w:rPr>
      </w:pPr>
      <w:r w:rsidRPr="003B5CF7">
        <w:rPr>
          <w:rFonts w:ascii="Aptos" w:hAnsi="Aptos" w:cs="Aptos"/>
          <w:color w:val="000000" w:themeColor="text1"/>
          <w:sz w:val="24"/>
          <w:szCs w:val="24"/>
        </w:rPr>
        <w:t>Parameters Covered</w:t>
      </w:r>
    </w:p>
    <w:p w14:paraId="12116009"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This test measures the total LDH enzyme level in your blood.</w:t>
      </w:r>
    </w:p>
    <w:p w14:paraId="1211600A" w14:textId="77777777" w:rsidR="006005F1" w:rsidRPr="003B5CF7" w:rsidRDefault="00360F5F">
      <w:pPr>
        <w:pStyle w:val="Heading2"/>
        <w:rPr>
          <w:rFonts w:ascii="Aptos" w:hAnsi="Aptos" w:cs="Aptos"/>
          <w:color w:val="000000" w:themeColor="text1"/>
          <w:sz w:val="24"/>
          <w:szCs w:val="24"/>
        </w:rPr>
      </w:pPr>
      <w:r w:rsidRPr="003B5CF7">
        <w:rPr>
          <w:rFonts w:ascii="Aptos" w:hAnsi="Aptos" w:cs="Aptos"/>
          <w:color w:val="000000" w:themeColor="text1"/>
          <w:sz w:val="24"/>
          <w:szCs w:val="24"/>
        </w:rPr>
        <w:lastRenderedPageBreak/>
        <w:t>How to Prepare for the Test?</w:t>
      </w:r>
    </w:p>
    <w:p w14:paraId="1211600B"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xml:space="preserve">- No </w:t>
      </w:r>
      <w:r w:rsidRPr="003B5CF7">
        <w:rPr>
          <w:rFonts w:ascii="Aptos" w:hAnsi="Aptos" w:cs="Aptos"/>
          <w:color w:val="000000" w:themeColor="text1"/>
          <w:sz w:val="24"/>
          <w:szCs w:val="24"/>
        </w:rPr>
        <w:t>fasting or special preparation is required.</w:t>
      </w:r>
    </w:p>
    <w:p w14:paraId="1211600C"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Let your doctor know about any medications you’re taking.</w:t>
      </w:r>
    </w:p>
    <w:p w14:paraId="1211600D" w14:textId="77777777" w:rsidR="006005F1" w:rsidRPr="003B5CF7" w:rsidRDefault="00360F5F">
      <w:pPr>
        <w:pStyle w:val="Heading2"/>
        <w:rPr>
          <w:rFonts w:ascii="Aptos" w:hAnsi="Aptos" w:cs="Aptos"/>
          <w:color w:val="000000" w:themeColor="text1"/>
          <w:sz w:val="24"/>
          <w:szCs w:val="24"/>
        </w:rPr>
      </w:pPr>
      <w:r w:rsidRPr="003B5CF7">
        <w:rPr>
          <w:rFonts w:ascii="Aptos" w:hAnsi="Aptos" w:cs="Aptos"/>
          <w:color w:val="000000" w:themeColor="text1"/>
          <w:sz w:val="24"/>
          <w:szCs w:val="24"/>
        </w:rPr>
        <w:t>Who Should Get This Test Done?</w:t>
      </w:r>
    </w:p>
    <w:p w14:paraId="1211600E"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You may need this test if you have symptoms of:</w:t>
      </w:r>
    </w:p>
    <w:p w14:paraId="1211600F"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Muscle or tissue injury</w:t>
      </w:r>
    </w:p>
    <w:p w14:paraId="12116010"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Liver or heart problems</w:t>
      </w:r>
    </w:p>
    <w:p w14:paraId="12116011"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Infections that might damage organs</w:t>
      </w:r>
    </w:p>
    <w:p w14:paraId="12116012"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The LDH test near me is often used to monitor treatment for chronic illnesses, especially if you’re looking for an LDH test PCMC or an LDH test in Pimpri Chinchwad.</w:t>
      </w:r>
    </w:p>
    <w:p w14:paraId="12116013" w14:textId="77777777" w:rsidR="006005F1" w:rsidRPr="003B5CF7" w:rsidRDefault="00360F5F">
      <w:pPr>
        <w:pStyle w:val="Heading2"/>
        <w:rPr>
          <w:rFonts w:ascii="Aptos" w:hAnsi="Aptos" w:cs="Aptos"/>
          <w:color w:val="000000" w:themeColor="text1"/>
          <w:sz w:val="24"/>
          <w:szCs w:val="24"/>
        </w:rPr>
      </w:pPr>
      <w:r w:rsidRPr="003B5CF7">
        <w:rPr>
          <w:rFonts w:ascii="Aptos" w:hAnsi="Aptos" w:cs="Aptos"/>
          <w:color w:val="000000" w:themeColor="text1"/>
          <w:sz w:val="24"/>
          <w:szCs w:val="24"/>
        </w:rPr>
        <w:t>When to Consult a Doctor After the Test?</w:t>
      </w:r>
    </w:p>
    <w:p w14:paraId="12116014"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 xml:space="preserve">If your test results show </w:t>
      </w:r>
      <w:r w:rsidRPr="003B5CF7">
        <w:rPr>
          <w:rFonts w:ascii="Aptos" w:hAnsi="Aptos" w:cs="Aptos"/>
          <w:color w:val="000000" w:themeColor="text1"/>
          <w:sz w:val="24"/>
          <w:szCs w:val="24"/>
        </w:rPr>
        <w:t>high or low LDH levels, your doctor will guide you on next steps. Further tests might be needed to pinpoint the exact cause.</w:t>
      </w:r>
    </w:p>
    <w:p w14:paraId="12116015" w14:textId="77EF1BB9" w:rsidR="006005F1" w:rsidRPr="003B5CF7" w:rsidRDefault="00360F5F">
      <w:pPr>
        <w:pStyle w:val="Heading2"/>
        <w:rPr>
          <w:rFonts w:ascii="Aptos" w:hAnsi="Aptos" w:cs="Aptos"/>
          <w:color w:val="000000" w:themeColor="text1"/>
          <w:sz w:val="24"/>
          <w:szCs w:val="24"/>
        </w:rPr>
      </w:pPr>
      <w:r>
        <w:rPr>
          <w:rFonts w:ascii="Aptos" w:hAnsi="Aptos" w:cs="Aptos"/>
          <w:color w:val="000000" w:themeColor="text1"/>
          <w:sz w:val="24"/>
          <w:szCs w:val="24"/>
        </w:rPr>
        <w:t>Frequently Asked Questions (</w:t>
      </w:r>
      <w:r w:rsidRPr="003B5CF7">
        <w:rPr>
          <w:rFonts w:ascii="Aptos" w:hAnsi="Aptos" w:cs="Aptos"/>
          <w:color w:val="000000" w:themeColor="text1"/>
          <w:sz w:val="24"/>
          <w:szCs w:val="24"/>
        </w:rPr>
        <w:t>FAQs</w:t>
      </w:r>
      <w:r>
        <w:rPr>
          <w:rFonts w:ascii="Aptos" w:hAnsi="Aptos" w:cs="Aptos"/>
          <w:color w:val="000000" w:themeColor="text1"/>
          <w:sz w:val="24"/>
          <w:szCs w:val="24"/>
        </w:rPr>
        <w:t>)</w:t>
      </w:r>
    </w:p>
    <w:p w14:paraId="12116016" w14:textId="73656180" w:rsidR="006005F1" w:rsidRPr="00360F5F" w:rsidRDefault="00360F5F">
      <w:pPr>
        <w:rPr>
          <w:rFonts w:ascii="Aptos" w:hAnsi="Aptos" w:cs="Aptos"/>
          <w:b/>
          <w:bCs/>
          <w:color w:val="000000" w:themeColor="text1"/>
          <w:sz w:val="24"/>
          <w:szCs w:val="24"/>
        </w:rPr>
      </w:pPr>
      <w:r w:rsidRPr="00360F5F">
        <w:rPr>
          <w:rFonts w:ascii="Aptos" w:hAnsi="Aptos" w:cs="Aptos"/>
          <w:b/>
          <w:bCs/>
          <w:color w:val="000000" w:themeColor="text1"/>
          <w:sz w:val="24"/>
          <w:szCs w:val="24"/>
        </w:rPr>
        <w:t>Q1</w:t>
      </w:r>
      <w:r w:rsidRPr="00360F5F">
        <w:rPr>
          <w:rFonts w:ascii="Aptos" w:hAnsi="Aptos" w:cs="Aptos"/>
          <w:b/>
          <w:bCs/>
          <w:color w:val="000000" w:themeColor="text1"/>
          <w:sz w:val="24"/>
          <w:szCs w:val="24"/>
        </w:rPr>
        <w:t>: What sample is needed for the LDH test?</w:t>
      </w:r>
    </w:p>
    <w:p w14:paraId="12116017" w14:textId="0D309D98"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A</w:t>
      </w:r>
      <w:r>
        <w:rPr>
          <w:rFonts w:ascii="Aptos" w:hAnsi="Aptos" w:cs="Aptos"/>
          <w:color w:val="000000" w:themeColor="text1"/>
          <w:sz w:val="24"/>
          <w:szCs w:val="24"/>
        </w:rPr>
        <w:t>ns</w:t>
      </w:r>
      <w:r w:rsidRPr="003B5CF7">
        <w:rPr>
          <w:rFonts w:ascii="Aptos" w:hAnsi="Aptos" w:cs="Aptos"/>
          <w:color w:val="000000" w:themeColor="text1"/>
          <w:sz w:val="24"/>
          <w:szCs w:val="24"/>
        </w:rPr>
        <w:t>: A small blood sample is drawn from a vein in your arm.</w:t>
      </w:r>
    </w:p>
    <w:p w14:paraId="12116018" w14:textId="2B077AED" w:rsidR="006005F1" w:rsidRPr="00360F5F" w:rsidRDefault="00360F5F">
      <w:pPr>
        <w:rPr>
          <w:rFonts w:ascii="Aptos" w:hAnsi="Aptos" w:cs="Aptos"/>
          <w:b/>
          <w:bCs/>
          <w:color w:val="000000" w:themeColor="text1"/>
          <w:sz w:val="24"/>
          <w:szCs w:val="24"/>
        </w:rPr>
      </w:pPr>
      <w:r w:rsidRPr="00360F5F">
        <w:rPr>
          <w:rFonts w:ascii="Aptos" w:hAnsi="Aptos" w:cs="Aptos"/>
          <w:b/>
          <w:bCs/>
          <w:color w:val="000000" w:themeColor="text1"/>
          <w:sz w:val="24"/>
          <w:szCs w:val="24"/>
        </w:rPr>
        <w:t>Q2</w:t>
      </w:r>
      <w:r w:rsidRPr="00360F5F">
        <w:rPr>
          <w:rFonts w:ascii="Aptos" w:hAnsi="Aptos" w:cs="Aptos"/>
          <w:b/>
          <w:bCs/>
          <w:color w:val="000000" w:themeColor="text1"/>
          <w:sz w:val="24"/>
          <w:szCs w:val="24"/>
        </w:rPr>
        <w:t>: How long does it take to get the results?</w:t>
      </w:r>
    </w:p>
    <w:p w14:paraId="12116019" w14:textId="784B97DD"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A</w:t>
      </w:r>
      <w:r>
        <w:rPr>
          <w:rFonts w:ascii="Aptos" w:hAnsi="Aptos" w:cs="Aptos"/>
          <w:color w:val="000000" w:themeColor="text1"/>
          <w:sz w:val="24"/>
          <w:szCs w:val="24"/>
        </w:rPr>
        <w:t>ns</w:t>
      </w:r>
      <w:r w:rsidRPr="003B5CF7">
        <w:rPr>
          <w:rFonts w:ascii="Aptos" w:hAnsi="Aptos" w:cs="Aptos"/>
          <w:color w:val="000000" w:themeColor="text1"/>
          <w:sz w:val="24"/>
          <w:szCs w:val="24"/>
        </w:rPr>
        <w:t>: Typically, you’ll get your report within 24 hours.</w:t>
      </w:r>
    </w:p>
    <w:p w14:paraId="1211601A" w14:textId="070DF30C" w:rsidR="006005F1" w:rsidRPr="00360F5F" w:rsidRDefault="00360F5F">
      <w:pPr>
        <w:rPr>
          <w:rFonts w:ascii="Aptos" w:hAnsi="Aptos" w:cs="Aptos"/>
          <w:b/>
          <w:bCs/>
          <w:color w:val="000000" w:themeColor="text1"/>
          <w:sz w:val="24"/>
          <w:szCs w:val="24"/>
        </w:rPr>
      </w:pPr>
      <w:r w:rsidRPr="00360F5F">
        <w:rPr>
          <w:rFonts w:ascii="Aptos" w:hAnsi="Aptos" w:cs="Aptos"/>
          <w:b/>
          <w:bCs/>
          <w:color w:val="000000" w:themeColor="text1"/>
          <w:sz w:val="24"/>
          <w:szCs w:val="24"/>
        </w:rPr>
        <w:t>Q3</w:t>
      </w:r>
      <w:r w:rsidRPr="00360F5F">
        <w:rPr>
          <w:rFonts w:ascii="Aptos" w:hAnsi="Aptos" w:cs="Aptos"/>
          <w:b/>
          <w:bCs/>
          <w:color w:val="000000" w:themeColor="text1"/>
          <w:sz w:val="24"/>
          <w:szCs w:val="24"/>
        </w:rPr>
        <w:t>: Where can I get the LDH test done in Pune?</w:t>
      </w:r>
    </w:p>
    <w:p w14:paraId="1211601B" w14:textId="3A9D064B"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A</w:t>
      </w:r>
      <w:r>
        <w:rPr>
          <w:rFonts w:ascii="Aptos" w:hAnsi="Aptos" w:cs="Aptos"/>
          <w:color w:val="000000" w:themeColor="text1"/>
          <w:sz w:val="24"/>
          <w:szCs w:val="24"/>
        </w:rPr>
        <w:t>ns</w:t>
      </w:r>
      <w:r w:rsidRPr="003B5CF7">
        <w:rPr>
          <w:rFonts w:ascii="Aptos" w:hAnsi="Aptos" w:cs="Aptos"/>
          <w:color w:val="000000" w:themeColor="text1"/>
          <w:sz w:val="24"/>
          <w:szCs w:val="24"/>
        </w:rPr>
        <w:t>: There are many options for the LDH test near me. If you’re in Pune or the surrounding areas, you can find LDH test PCMC and LDH test in Pimpri Chinchwad for easy access.</w:t>
      </w:r>
    </w:p>
    <w:p w14:paraId="1211601C" w14:textId="77777777" w:rsidR="006005F1" w:rsidRPr="003B5CF7" w:rsidRDefault="00360F5F">
      <w:pPr>
        <w:rPr>
          <w:rFonts w:ascii="Aptos" w:hAnsi="Aptos" w:cs="Aptos"/>
          <w:color w:val="000000" w:themeColor="text1"/>
          <w:sz w:val="24"/>
          <w:szCs w:val="24"/>
        </w:rPr>
      </w:pPr>
      <w:r w:rsidRPr="003B5CF7">
        <w:rPr>
          <w:rFonts w:ascii="Aptos" w:hAnsi="Aptos" w:cs="Aptos"/>
          <w:color w:val="000000" w:themeColor="text1"/>
          <w:sz w:val="24"/>
          <w:szCs w:val="24"/>
        </w:rPr>
        <w:t>The lactate dehydrogenase test in Pune is a simple and safe procedure that can help identify potential health issues. Whether you’re in central Pune, PCMC, or Pimpri Chinchwad, this test is widely available and important for your overall health checkup.</w:t>
      </w:r>
    </w:p>
    <w:sectPr w:rsidR="006005F1" w:rsidRPr="003B5CF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601F" w14:textId="77777777" w:rsidR="006005F1" w:rsidRDefault="00360F5F">
      <w:pPr>
        <w:spacing w:line="240" w:lineRule="auto"/>
      </w:pPr>
      <w:r>
        <w:separator/>
      </w:r>
    </w:p>
  </w:endnote>
  <w:endnote w:type="continuationSeparator" w:id="0">
    <w:p w14:paraId="12116020" w14:textId="77777777" w:rsidR="006005F1" w:rsidRDefault="00360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altName w:val="Segoe Prin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601D" w14:textId="77777777" w:rsidR="006005F1" w:rsidRDefault="00360F5F">
      <w:pPr>
        <w:spacing w:after="0"/>
      </w:pPr>
      <w:r>
        <w:separator/>
      </w:r>
    </w:p>
  </w:footnote>
  <w:footnote w:type="continuationSeparator" w:id="0">
    <w:p w14:paraId="1211601E" w14:textId="77777777" w:rsidR="006005F1" w:rsidRDefault="00360F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21714191">
    <w:abstractNumId w:val="5"/>
  </w:num>
  <w:num w:numId="2" w16cid:durableId="1541017634">
    <w:abstractNumId w:val="3"/>
  </w:num>
  <w:num w:numId="3" w16cid:durableId="676158705">
    <w:abstractNumId w:val="2"/>
  </w:num>
  <w:num w:numId="4" w16cid:durableId="445663128">
    <w:abstractNumId w:val="4"/>
  </w:num>
  <w:num w:numId="5" w16cid:durableId="1319067650">
    <w:abstractNumId w:val="1"/>
  </w:num>
  <w:num w:numId="6" w16cid:durableId="82779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50E"/>
    <w:rsid w:val="0029639D"/>
    <w:rsid w:val="002A04EB"/>
    <w:rsid w:val="00326F90"/>
    <w:rsid w:val="00360F5F"/>
    <w:rsid w:val="003B5CF7"/>
    <w:rsid w:val="006005F1"/>
    <w:rsid w:val="00786C8F"/>
    <w:rsid w:val="00AA1D8D"/>
    <w:rsid w:val="00B47730"/>
    <w:rsid w:val="00CB0664"/>
    <w:rsid w:val="00D5022C"/>
    <w:rsid w:val="00E83F11"/>
    <w:rsid w:val="00F829DF"/>
    <w:rsid w:val="00FC693F"/>
    <w:rsid w:val="513721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15FF5"/>
  <w14:defaultImageDpi w14:val="300"/>
  <w15:docId w15:val="{8214B997-0F57-4A6E-BA9E-23B2F420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UnresolvedMention">
    <w:name w:val="Unresolved Mention"/>
    <w:basedOn w:val="DefaultParagraphFont"/>
    <w:uiPriority w:val="99"/>
    <w:semiHidden/>
    <w:unhideWhenUsed/>
    <w:rsid w:val="00D50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navigating-chronic-liver-disease-the-path-to-a-liver-transplant-in-indi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dityabirlahospital.com/blogs/types-of-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427</Words>
  <Characters>2437</Characters>
  <Application>Microsoft Office Word</Application>
  <DocSecurity>0</DocSecurity>
  <Lines>20</Lines>
  <Paragraphs>5</Paragraphs>
  <ScaleCrop>false</ScaleCrop>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8</cp:revision>
  <dcterms:created xsi:type="dcterms:W3CDTF">2013-12-23T23:15:00Z</dcterms:created>
  <dcterms:modified xsi:type="dcterms:W3CDTF">2025-05-30T09:42:00Z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956D577024754757AF7D856C861F6C6D_12</vt:lpwstr>
  </property>
</Properties>
</file>