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E609" w14:textId="77777777" w:rsidR="00BE5152" w:rsidRDefault="00BE5152">
      <w:pPr>
        <w:pStyle w:val="NormalWeb"/>
        <w:rPr>
          <w:rStyle w:val="Strong"/>
          <w:rFonts w:ascii="Aptos" w:hAnsi="Aptos" w:cs="Aptos" w:hint="eastAsia"/>
          <w:color w:val="000000"/>
        </w:rPr>
      </w:pPr>
    </w:p>
    <w:p w14:paraId="1A05E60A" w14:textId="77777777" w:rsidR="00BE5152" w:rsidRDefault="00BE5152">
      <w:pPr>
        <w:pStyle w:val="NormalWeb"/>
        <w:rPr>
          <w:rFonts w:ascii="Aptos" w:hAnsi="Aptos" w:cs="Aptos" w:hint="eastAsia"/>
        </w:rPr>
      </w:pPr>
    </w:p>
    <w:p w14:paraId="1A05E60B" w14:textId="77777777" w:rsidR="00BE5152" w:rsidRDefault="00C22AD3">
      <w:pPr>
        <w:pStyle w:val="NormalWeb"/>
        <w:rPr>
          <w:rFonts w:ascii="Aptos" w:hAnsi="Aptos" w:cs="Aptos" w:hint="eastAsia"/>
        </w:rPr>
      </w:pPr>
      <w:r w:rsidRPr="00C22AD3">
        <w:rPr>
          <w:rFonts w:ascii="Aptos" w:hAnsi="Aptos" w:cs="Aptos"/>
          <w:b/>
          <w:bCs/>
        </w:rPr>
        <w:t>URL:</w:t>
      </w:r>
      <w:r>
        <w:rPr>
          <w:rFonts w:ascii="Aptos" w:hAnsi="Aptos" w:cs="Aptos"/>
        </w:rPr>
        <w:t xml:space="preserve">  https://www.adityabirlahospital.com/diagnostic-test/</w:t>
      </w:r>
      <w:r>
        <w:rPr>
          <w:rFonts w:ascii="Aptos" w:hAnsi="Aptos" w:cs="Aptos"/>
        </w:rPr>
        <w:t>24-</w:t>
      </w:r>
      <w:r>
        <w:rPr>
          <w:rFonts w:ascii="Aptos" w:hAnsi="Aptos" w:cs="Aptos"/>
        </w:rPr>
        <w:t>hour</w:t>
      </w:r>
      <w:r>
        <w:rPr>
          <w:rFonts w:ascii="Aptos" w:hAnsi="Aptos" w:cs="Aptos"/>
        </w:rPr>
        <w:t>-</w:t>
      </w:r>
      <w:r>
        <w:rPr>
          <w:rFonts w:ascii="Aptos" w:hAnsi="Aptos" w:cs="Aptos"/>
        </w:rPr>
        <w:t>urine</w:t>
      </w:r>
      <w:r>
        <w:rPr>
          <w:rFonts w:ascii="Aptos" w:hAnsi="Aptos" w:cs="Aptos"/>
        </w:rPr>
        <w:t>-</w:t>
      </w:r>
      <w:r>
        <w:rPr>
          <w:rFonts w:ascii="Aptos" w:hAnsi="Aptos" w:cs="Aptos"/>
        </w:rPr>
        <w:t>potassium-test</w:t>
      </w:r>
      <w:r>
        <w:rPr>
          <w:rFonts w:ascii="Aptos" w:hAnsi="Aptos" w:cs="Aptos"/>
        </w:rPr>
        <w:t>-pimpri-pune</w:t>
      </w:r>
      <w:r>
        <w:rPr>
          <w:rFonts w:ascii="Aptos" w:hAnsi="Aptos" w:cs="Aptos"/>
        </w:rPr>
        <w:t>/</w:t>
      </w:r>
    </w:p>
    <w:p w14:paraId="1A05E60C" w14:textId="15056E99" w:rsidR="00BE5152" w:rsidRDefault="00C22AD3">
      <w:pPr>
        <w:pStyle w:val="NormalWeb"/>
        <w:rPr>
          <w:rStyle w:val="Strong"/>
          <w:rFonts w:ascii="Aptos" w:hAnsi="Aptos" w:cs="Aptos" w:hint="eastAsia"/>
          <w:b w:val="0"/>
          <w:bCs w:val="0"/>
          <w:color w:val="000000"/>
        </w:rPr>
      </w:pPr>
      <w:r>
        <w:rPr>
          <w:rStyle w:val="Strong"/>
          <w:rFonts w:ascii="Aptos" w:hAnsi="Aptos" w:cs="Aptos"/>
          <w:color w:val="000000"/>
        </w:rPr>
        <w:t xml:space="preserve">Meta Title: </w:t>
      </w:r>
      <w:r>
        <w:rPr>
          <w:rStyle w:val="Strong"/>
          <w:rFonts w:ascii="Aptos" w:hAnsi="Aptos" w:cs="Aptos"/>
          <w:b w:val="0"/>
          <w:bCs w:val="0"/>
          <w:color w:val="000000"/>
        </w:rPr>
        <w:t xml:space="preserve">Book 24-Hour Urinary Potassium Test Pimpri, Pune </w:t>
      </w:r>
    </w:p>
    <w:p w14:paraId="1A05E60D" w14:textId="70328EC3" w:rsidR="00BE5152" w:rsidRDefault="00C22AD3">
      <w:pPr>
        <w:pStyle w:val="NormalWeb"/>
        <w:rPr>
          <w:rFonts w:ascii="Aptos" w:hAnsi="Aptos" w:cs="Aptos" w:hint="eastAsia"/>
        </w:rPr>
      </w:pPr>
      <w:r>
        <w:rPr>
          <w:rStyle w:val="Strong"/>
          <w:rFonts w:ascii="Aptos" w:hAnsi="Aptos" w:cs="Aptos"/>
          <w:color w:val="000000"/>
        </w:rPr>
        <w:t>Meta Description:</w:t>
      </w:r>
      <w:r>
        <w:rPr>
          <w:rStyle w:val="Strong"/>
          <w:rFonts w:ascii="Aptos" w:hAnsi="Aptos" w:cs="Aptos"/>
          <w:color w:val="000000"/>
        </w:rPr>
        <w:t xml:space="preserve">  </w:t>
      </w:r>
      <w:r>
        <w:rPr>
          <w:rFonts w:ascii="Aptos" w:hAnsi="Aptos" w:cs="Aptos"/>
        </w:rPr>
        <w:t xml:space="preserve">24-hour urine potassium test now available at </w:t>
      </w:r>
      <w:r w:rsidR="000078AD">
        <w:rPr>
          <w:rFonts w:ascii="Aptos" w:hAnsi="Aptos" w:cs="Aptos"/>
        </w:rPr>
        <w:t>Aditya Birla Hospital</w:t>
      </w:r>
      <w:r>
        <w:rPr>
          <w:rFonts w:ascii="Aptos" w:hAnsi="Aptos" w:cs="Aptos"/>
        </w:rPr>
        <w:t>, Pimpri, Pune. A trusted option to check potassium levels and support treatment decisions with accuracy.</w:t>
      </w:r>
    </w:p>
    <w:p w14:paraId="1A05E60E" w14:textId="77777777" w:rsidR="00BE5152" w:rsidRDefault="00C22AD3">
      <w:pPr>
        <w:pStyle w:val="Heading1"/>
        <w:numPr>
          <w:ilvl w:val="0"/>
          <w:numId w:val="7"/>
        </w:numPr>
        <w:rPr>
          <w:rFonts w:ascii="Aptos" w:hAnsi="Aptos" w:cs="Aptos" w:hint="eastAsia"/>
          <w:color w:val="000000" w:themeColor="text1"/>
        </w:rPr>
      </w:pPr>
      <w:r>
        <w:rPr>
          <w:rFonts w:ascii="Aptos" w:hAnsi="Aptos" w:cs="Aptos"/>
          <w:color w:val="000000" w:themeColor="text1"/>
        </w:rPr>
        <w:t>Hour Urine Potassium Test in Pimpri Chinchwad Pune</w:t>
      </w:r>
      <w:r>
        <w:rPr>
          <w:rFonts w:ascii="Aptos" w:hAnsi="Aptos" w:cs="Aptos"/>
          <w:color w:val="000000" w:themeColor="text1"/>
        </w:rPr>
        <w:t>-H1</w:t>
      </w:r>
    </w:p>
    <w:p w14:paraId="1A05E60F" w14:textId="77777777" w:rsidR="00BE5152" w:rsidRDefault="00BE5152">
      <w:pPr>
        <w:rPr>
          <w:rFonts w:ascii="Aptos" w:hAnsi="Aptos" w:cs="Aptos" w:hint="eastAsia"/>
        </w:rPr>
      </w:pPr>
    </w:p>
    <w:p w14:paraId="1A05E610" w14:textId="31293655" w:rsidR="00BE5152" w:rsidRDefault="00C22AD3">
      <w:pPr>
        <w:rPr>
          <w:rFonts w:ascii="Aptos" w:hAnsi="Aptos" w:cs="Aptos" w:hint="eastAsia"/>
          <w:color w:val="000000" w:themeColor="text1"/>
        </w:rPr>
      </w:pPr>
      <w:r w:rsidRPr="00083934">
        <w:rPr>
          <w:rFonts w:ascii="Aptos" w:hAnsi="Aptos" w:cs="Aptos"/>
          <w:b/>
          <w:bCs/>
          <w:color w:val="000000" w:themeColor="text1"/>
        </w:rPr>
        <w:t>Department:</w:t>
      </w:r>
      <w:r w:rsidR="00083934">
        <w:rPr>
          <w:rFonts w:ascii="Aptos" w:hAnsi="Aptos" w:cs="Aptos"/>
          <w:color w:val="000000" w:themeColor="text1"/>
        </w:rPr>
        <w:t xml:space="preserve"> </w:t>
      </w:r>
      <w:r>
        <w:rPr>
          <w:rFonts w:ascii="Aptos" w:hAnsi="Aptos" w:cs="Aptos"/>
          <w:color w:val="000000" w:themeColor="text1"/>
        </w:rPr>
        <w:t>Biochemistry</w:t>
      </w:r>
    </w:p>
    <w:p w14:paraId="1A05E611" w14:textId="15C91106" w:rsidR="00BE5152" w:rsidRDefault="00C22AD3">
      <w:pPr>
        <w:ind w:left="2098" w:hangingChars="950" w:hanging="2098"/>
        <w:rPr>
          <w:rFonts w:ascii="Aptos" w:hAnsi="Aptos" w:cs="Aptos" w:hint="eastAsia"/>
          <w:color w:val="000000" w:themeColor="text1"/>
        </w:rPr>
      </w:pPr>
      <w:r w:rsidRPr="00083934">
        <w:rPr>
          <w:rFonts w:ascii="Aptos" w:hAnsi="Aptos" w:cs="Aptos"/>
          <w:b/>
          <w:bCs/>
          <w:color w:val="000000" w:themeColor="text1"/>
        </w:rPr>
        <w:t>Also Known As:</w:t>
      </w:r>
      <w:r w:rsidR="00083934">
        <w:rPr>
          <w:rFonts w:ascii="Aptos" w:hAnsi="Aptos" w:cs="Aptos"/>
          <w:color w:val="000000" w:themeColor="text1"/>
        </w:rPr>
        <w:t xml:space="preserve"> </w:t>
      </w:r>
      <w:r>
        <w:rPr>
          <w:rFonts w:ascii="Aptos" w:hAnsi="Aptos" w:cs="Aptos"/>
          <w:color w:val="000000" w:themeColor="text1"/>
        </w:rPr>
        <w:t>Potassium Urine Test, Urinary Potassium Test, 24-Hour Urinary Potassium</w:t>
      </w:r>
    </w:p>
    <w:p w14:paraId="1A05E612" w14:textId="0C848FF7" w:rsidR="00BE5152" w:rsidRDefault="00C22AD3">
      <w:pPr>
        <w:rPr>
          <w:rFonts w:ascii="Aptos" w:hAnsi="Aptos" w:cs="Aptos" w:hint="eastAsia"/>
          <w:color w:val="000000" w:themeColor="text1"/>
        </w:rPr>
      </w:pPr>
      <w:r w:rsidRPr="00083934">
        <w:rPr>
          <w:rFonts w:ascii="Aptos" w:hAnsi="Aptos" w:cs="Aptos"/>
          <w:b/>
          <w:bCs/>
          <w:color w:val="000000" w:themeColor="text1"/>
        </w:rPr>
        <w:t>Sample Type:</w:t>
      </w:r>
      <w:r w:rsidR="00083934">
        <w:rPr>
          <w:rFonts w:ascii="Aptos" w:hAnsi="Aptos" w:cs="Aptos"/>
          <w:color w:val="000000" w:themeColor="text1"/>
        </w:rPr>
        <w:t xml:space="preserve"> </w:t>
      </w:r>
      <w:r>
        <w:rPr>
          <w:rFonts w:ascii="Aptos" w:hAnsi="Aptos" w:cs="Aptos"/>
          <w:color w:val="000000" w:themeColor="text1"/>
        </w:rPr>
        <w:t>Urine (collected over 24 hours)</w:t>
      </w:r>
    </w:p>
    <w:p w14:paraId="1A05E613" w14:textId="20D29687" w:rsidR="00BE5152" w:rsidRDefault="00C22AD3">
      <w:pPr>
        <w:rPr>
          <w:rFonts w:ascii="Aptos" w:hAnsi="Aptos" w:cs="Aptos" w:hint="eastAsia"/>
          <w:color w:val="000000" w:themeColor="text1"/>
        </w:rPr>
      </w:pPr>
      <w:r w:rsidRPr="00083934">
        <w:rPr>
          <w:rFonts w:ascii="Aptos" w:hAnsi="Aptos" w:cs="Aptos"/>
          <w:b/>
          <w:bCs/>
          <w:color w:val="000000" w:themeColor="text1"/>
        </w:rPr>
        <w:t>Applicable For:</w:t>
      </w:r>
      <w:r w:rsidR="00083934">
        <w:rPr>
          <w:rFonts w:ascii="Aptos" w:hAnsi="Aptos" w:cs="Aptos"/>
          <w:color w:val="000000" w:themeColor="text1"/>
        </w:rPr>
        <w:t xml:space="preserve"> </w:t>
      </w:r>
      <w:r>
        <w:rPr>
          <w:rFonts w:ascii="Aptos" w:hAnsi="Aptos" w:cs="Aptos"/>
          <w:color w:val="000000" w:themeColor="text1"/>
        </w:rPr>
        <w:t>All genders</w:t>
      </w:r>
    </w:p>
    <w:p w14:paraId="1A05E614" w14:textId="4BA0351E" w:rsidR="00BE5152" w:rsidRDefault="00C22AD3">
      <w:pPr>
        <w:rPr>
          <w:rFonts w:ascii="Aptos" w:hAnsi="Aptos" w:cs="Aptos" w:hint="eastAsia"/>
          <w:color w:val="000000" w:themeColor="text1"/>
        </w:rPr>
      </w:pPr>
      <w:r w:rsidRPr="00DE0C25">
        <w:rPr>
          <w:rFonts w:ascii="Aptos" w:hAnsi="Aptos" w:cs="Aptos"/>
          <w:b/>
          <w:bCs/>
          <w:color w:val="000000" w:themeColor="text1"/>
        </w:rPr>
        <w:t>Age Group</w:t>
      </w:r>
      <w:r w:rsidR="00083934" w:rsidRPr="00DE0C25">
        <w:rPr>
          <w:rFonts w:ascii="Aptos" w:hAnsi="Aptos" w:cs="Aptos"/>
          <w:b/>
          <w:bCs/>
          <w:color w:val="000000" w:themeColor="text1"/>
        </w:rPr>
        <w:t>:</w:t>
      </w:r>
      <w:r w:rsidR="00083934">
        <w:rPr>
          <w:rFonts w:ascii="Aptos" w:hAnsi="Aptos" w:cs="Aptos"/>
          <w:color w:val="000000" w:themeColor="text1"/>
        </w:rPr>
        <w:t xml:space="preserve"> </w:t>
      </w:r>
      <w:r>
        <w:rPr>
          <w:rFonts w:ascii="Aptos" w:hAnsi="Aptos" w:cs="Aptos"/>
          <w:color w:val="000000" w:themeColor="text1"/>
        </w:rPr>
        <w:t>Adults (typically 18 years and older)</w:t>
      </w:r>
    </w:p>
    <w:p w14:paraId="1A05E615" w14:textId="0F9D4236" w:rsidR="00BE5152" w:rsidRDefault="00C22AD3">
      <w:pPr>
        <w:rPr>
          <w:rFonts w:ascii="Aptos" w:hAnsi="Aptos" w:cs="Aptos" w:hint="eastAsia"/>
          <w:color w:val="000000" w:themeColor="text1"/>
        </w:rPr>
      </w:pPr>
      <w:r w:rsidRPr="00DE0C25">
        <w:rPr>
          <w:rFonts w:ascii="Aptos" w:hAnsi="Aptos" w:cs="Aptos"/>
          <w:b/>
          <w:bCs/>
          <w:color w:val="000000" w:themeColor="text1"/>
        </w:rPr>
        <w:t>Report Availability</w:t>
      </w:r>
      <w:r w:rsidR="00083934" w:rsidRPr="00DE0C25">
        <w:rPr>
          <w:rFonts w:ascii="Aptos" w:hAnsi="Aptos" w:cs="Aptos"/>
          <w:b/>
          <w:bCs/>
          <w:color w:val="000000" w:themeColor="text1"/>
        </w:rPr>
        <w:t>:</w:t>
      </w:r>
      <w:r w:rsidR="00083934">
        <w:rPr>
          <w:rFonts w:ascii="Aptos" w:hAnsi="Aptos" w:cs="Aptos"/>
          <w:color w:val="000000" w:themeColor="text1"/>
        </w:rPr>
        <w:t xml:space="preserve"> </w:t>
      </w:r>
      <w:r>
        <w:rPr>
          <w:rFonts w:ascii="Aptos" w:hAnsi="Aptos" w:cs="Aptos"/>
          <w:color w:val="000000" w:themeColor="text1"/>
        </w:rPr>
        <w:t>Usually within 24 hours</w:t>
      </w:r>
    </w:p>
    <w:p w14:paraId="1A05E617" w14:textId="7AC86271" w:rsidR="00BE5152" w:rsidRDefault="00C22AD3" w:rsidP="000078AD">
      <w:pPr>
        <w:pStyle w:val="Heading2"/>
        <w:rPr>
          <w:rFonts w:ascii="Aptos" w:hAnsi="Aptos" w:cs="Aptos"/>
          <w:color w:val="000000" w:themeColor="text1"/>
        </w:rPr>
      </w:pPr>
      <w:r>
        <w:rPr>
          <w:rFonts w:ascii="Aptos" w:hAnsi="Aptos" w:cs="Aptos"/>
          <w:color w:val="000000" w:themeColor="text1"/>
        </w:rPr>
        <w:t>What is the 24-Hour Urine Potassium Test?</w:t>
      </w:r>
    </w:p>
    <w:p w14:paraId="5ACC239F" w14:textId="77777777" w:rsidR="000078AD" w:rsidRPr="000078AD" w:rsidRDefault="000078AD" w:rsidP="000078AD">
      <w:pPr>
        <w:rPr>
          <w:rFonts w:hint="eastAsia"/>
        </w:rPr>
      </w:pPr>
    </w:p>
    <w:p w14:paraId="1A05E618" w14:textId="77777777" w:rsidR="00BE5152" w:rsidRDefault="00C22AD3">
      <w:pPr>
        <w:rPr>
          <w:rFonts w:ascii="Aptos" w:hAnsi="Aptos" w:cs="Aptos" w:hint="eastAsia"/>
          <w:color w:val="000000" w:themeColor="text1"/>
        </w:rPr>
      </w:pPr>
      <w:r>
        <w:rPr>
          <w:rFonts w:ascii="Aptos" w:hAnsi="Aptos" w:cs="Aptos"/>
          <w:color w:val="000000" w:themeColor="text1"/>
        </w:rPr>
        <w:t>T</w:t>
      </w:r>
      <w:r>
        <w:rPr>
          <w:rFonts w:ascii="Aptos" w:hAnsi="Aptos" w:cs="Aptos"/>
          <w:color w:val="000000" w:themeColor="text1"/>
        </w:rPr>
        <w:t>his test measures the total amount of potassium excreted in your urine over a 24-hour period. Potassium is a vital mineral that helps muscles work properly, including the heart. The test helps assess how well your kidneys are managing potassium balance. If you’ve been asked to check your electrolyte levels, you can book a Urinary Potassium test in Pune or nearby areas like PCMC.</w:t>
      </w:r>
    </w:p>
    <w:p w14:paraId="1A05E619" w14:textId="77777777" w:rsidR="00BE5152" w:rsidRDefault="00C22AD3">
      <w:pPr>
        <w:pStyle w:val="Heading2"/>
        <w:rPr>
          <w:rFonts w:ascii="Aptos" w:hAnsi="Aptos" w:cs="Aptos" w:hint="eastAsia"/>
          <w:color w:val="000000" w:themeColor="text1"/>
        </w:rPr>
      </w:pPr>
      <w:r>
        <w:rPr>
          <w:rFonts w:ascii="Aptos" w:hAnsi="Aptos" w:cs="Aptos"/>
          <w:color w:val="000000" w:themeColor="text1"/>
        </w:rPr>
        <w:t>Why is this Test Done?</w:t>
      </w:r>
    </w:p>
    <w:p w14:paraId="1A05E61A" w14:textId="77777777" w:rsidR="00BE5152" w:rsidRDefault="00BE5152">
      <w:pPr>
        <w:rPr>
          <w:rFonts w:ascii="Aptos" w:hAnsi="Aptos" w:cs="Aptos" w:hint="eastAsia"/>
        </w:rPr>
      </w:pPr>
    </w:p>
    <w:p w14:paraId="1A05E61B" w14:textId="77777777" w:rsidR="00BE5152" w:rsidRDefault="00C22AD3">
      <w:pPr>
        <w:rPr>
          <w:rFonts w:ascii="Aptos" w:hAnsi="Aptos" w:cs="Aptos" w:hint="eastAsia"/>
          <w:color w:val="000000" w:themeColor="text1"/>
        </w:rPr>
      </w:pPr>
      <w:r>
        <w:rPr>
          <w:rFonts w:ascii="Aptos" w:hAnsi="Aptos" w:cs="Aptos"/>
          <w:color w:val="000000" w:themeColor="text1"/>
        </w:rPr>
        <w:t>- Monitor kidney function and electrolyte balance</w:t>
      </w:r>
      <w:r>
        <w:rPr>
          <w:rFonts w:ascii="Aptos" w:hAnsi="Aptos" w:cs="Aptos"/>
          <w:color w:val="000000" w:themeColor="text1"/>
        </w:rPr>
        <w:br/>
        <w:t>- Diagnose potassium imbalances (too high or too low)</w:t>
      </w:r>
      <w:r>
        <w:rPr>
          <w:rFonts w:ascii="Aptos" w:hAnsi="Aptos" w:cs="Aptos"/>
          <w:color w:val="000000" w:themeColor="text1"/>
        </w:rPr>
        <w:br/>
        <w:t xml:space="preserve">- Investigate causes of </w:t>
      </w:r>
      <w:hyperlink r:id="rId8" w:history="1">
        <w:r>
          <w:rPr>
            <w:rStyle w:val="Hyperlink"/>
            <w:rFonts w:ascii="Aptos" w:hAnsi="Aptos" w:cs="Aptos"/>
          </w:rPr>
          <w:t>high blood pressure</w:t>
        </w:r>
      </w:hyperlink>
      <w:r>
        <w:rPr>
          <w:rFonts w:ascii="Aptos" w:hAnsi="Aptos" w:cs="Aptos"/>
          <w:color w:val="000000" w:themeColor="text1"/>
        </w:rPr>
        <w:t xml:space="preserve"> or muscle weakness</w:t>
      </w:r>
      <w:r>
        <w:rPr>
          <w:rFonts w:ascii="Aptos" w:hAnsi="Aptos" w:cs="Aptos"/>
          <w:color w:val="000000" w:themeColor="text1"/>
        </w:rPr>
        <w:br/>
        <w:t>- Check how certain medications (like diuretics) are affecting your potassium levels</w:t>
      </w:r>
    </w:p>
    <w:p w14:paraId="1A05E61D" w14:textId="4291F851" w:rsidR="00BE5152" w:rsidRPr="000078AD" w:rsidRDefault="00C22AD3" w:rsidP="000078AD">
      <w:pPr>
        <w:pStyle w:val="Heading2"/>
        <w:rPr>
          <w:rFonts w:ascii="Aptos" w:hAnsi="Aptos" w:cs="Aptos" w:hint="eastAsia"/>
          <w:color w:val="000000" w:themeColor="text1"/>
        </w:rPr>
      </w:pPr>
      <w:r>
        <w:rPr>
          <w:rFonts w:ascii="Aptos" w:hAnsi="Aptos" w:cs="Aptos"/>
          <w:color w:val="000000" w:themeColor="text1"/>
        </w:rPr>
        <w:lastRenderedPageBreak/>
        <w:t>Parameters Measured</w:t>
      </w:r>
    </w:p>
    <w:p w14:paraId="1A05E61E" w14:textId="77777777" w:rsidR="00BE5152" w:rsidRDefault="00C22AD3">
      <w:pPr>
        <w:rPr>
          <w:rFonts w:ascii="Aptos" w:hAnsi="Aptos" w:cs="Aptos" w:hint="eastAsia"/>
          <w:color w:val="000000" w:themeColor="text1"/>
        </w:rPr>
      </w:pPr>
      <w:r>
        <w:rPr>
          <w:rFonts w:ascii="Aptos" w:hAnsi="Aptos" w:cs="Aptos"/>
          <w:color w:val="000000" w:themeColor="text1"/>
        </w:rPr>
        <w:t>-</w:t>
      </w:r>
      <w:r>
        <w:rPr>
          <w:rFonts w:ascii="Aptos" w:hAnsi="Aptos" w:cs="Aptos"/>
          <w:color w:val="000000" w:themeColor="text1"/>
        </w:rPr>
        <w:t xml:space="preserve"> Urinary Potassium (24-Hour Total) – Helps evaluate kidney function and electrolyte loss.</w:t>
      </w:r>
    </w:p>
    <w:p w14:paraId="067CC640" w14:textId="6C0930ED" w:rsidR="000078AD" w:rsidRPr="000078AD" w:rsidRDefault="00C22AD3" w:rsidP="000078AD">
      <w:pPr>
        <w:pStyle w:val="Heading2"/>
        <w:rPr>
          <w:rFonts w:ascii="Aptos" w:hAnsi="Aptos" w:cs="Aptos" w:hint="eastAsia"/>
          <w:color w:val="000000" w:themeColor="text1"/>
        </w:rPr>
      </w:pPr>
      <w:r>
        <w:rPr>
          <w:rFonts w:ascii="Aptos" w:hAnsi="Aptos" w:cs="Aptos"/>
          <w:color w:val="000000" w:themeColor="text1"/>
        </w:rPr>
        <w:t>Preparation for the Test</w:t>
      </w:r>
    </w:p>
    <w:p w14:paraId="1A05E621" w14:textId="77777777" w:rsidR="00BE5152" w:rsidRDefault="00C22AD3">
      <w:pPr>
        <w:rPr>
          <w:rFonts w:ascii="Aptos" w:hAnsi="Aptos" w:cs="Aptos" w:hint="eastAsia"/>
          <w:color w:val="000000" w:themeColor="text1"/>
        </w:rPr>
      </w:pPr>
      <w:r>
        <w:rPr>
          <w:rFonts w:ascii="Aptos" w:hAnsi="Aptos" w:cs="Aptos"/>
          <w:color w:val="000000" w:themeColor="text1"/>
        </w:rPr>
        <w:t>-</w:t>
      </w:r>
      <w:r>
        <w:rPr>
          <w:rFonts w:ascii="Aptos" w:hAnsi="Aptos" w:cs="Aptos"/>
          <w:color w:val="000000" w:themeColor="text1"/>
        </w:rPr>
        <w:t xml:space="preserve"> No fasting is required</w:t>
      </w:r>
      <w:r>
        <w:rPr>
          <w:rFonts w:ascii="Aptos" w:hAnsi="Aptos" w:cs="Aptos"/>
          <w:color w:val="000000" w:themeColor="text1"/>
        </w:rPr>
        <w:br/>
      </w:r>
      <w:r>
        <w:rPr>
          <w:rFonts w:ascii="Aptos" w:hAnsi="Aptos" w:cs="Aptos"/>
          <w:color w:val="000000" w:themeColor="text1"/>
        </w:rPr>
        <w:t>- Collect all urine over a 24-hour period using a container provided by the lab</w:t>
      </w:r>
      <w:r>
        <w:rPr>
          <w:rFonts w:ascii="Aptos" w:hAnsi="Aptos" w:cs="Aptos"/>
          <w:color w:val="000000" w:themeColor="text1"/>
        </w:rPr>
        <w:br/>
        <w:t>- Start by discarding your first urine of the day, then collect all following samples, including the final one 24 hours later</w:t>
      </w:r>
      <w:r>
        <w:rPr>
          <w:rFonts w:ascii="Aptos" w:hAnsi="Aptos" w:cs="Aptos"/>
          <w:color w:val="000000" w:themeColor="text1"/>
        </w:rPr>
        <w:br/>
        <w:t>- Keep the container cool or refrigerated during the collection period</w:t>
      </w:r>
    </w:p>
    <w:p w14:paraId="4CB45745" w14:textId="77777777" w:rsidR="000078AD" w:rsidRDefault="000078AD" w:rsidP="000078AD">
      <w:pPr>
        <w:pStyle w:val="Heading2"/>
        <w:rPr>
          <w:rFonts w:ascii="Aptos" w:hAnsi="Aptos" w:cs="Aptos"/>
          <w:color w:val="000000" w:themeColor="text1"/>
        </w:rPr>
      </w:pPr>
    </w:p>
    <w:p w14:paraId="1A05E623" w14:textId="78DCE118" w:rsidR="00BE5152" w:rsidRPr="000078AD" w:rsidRDefault="00C22AD3" w:rsidP="000078AD">
      <w:pPr>
        <w:pStyle w:val="Heading2"/>
        <w:rPr>
          <w:rFonts w:ascii="Aptos" w:hAnsi="Aptos" w:cs="Aptos" w:hint="eastAsia"/>
          <w:color w:val="000000" w:themeColor="text1"/>
        </w:rPr>
      </w:pPr>
      <w:r>
        <w:rPr>
          <w:rFonts w:ascii="Aptos" w:hAnsi="Aptos" w:cs="Aptos"/>
          <w:color w:val="000000" w:themeColor="text1"/>
        </w:rPr>
        <w:t>Who Should Get This Test Done?</w:t>
      </w:r>
    </w:p>
    <w:p w14:paraId="1A05E624" w14:textId="77777777" w:rsidR="00BE5152" w:rsidRDefault="00C22AD3">
      <w:pPr>
        <w:rPr>
          <w:rFonts w:ascii="Aptos" w:hAnsi="Aptos" w:cs="Aptos" w:hint="eastAsia"/>
          <w:color w:val="000000" w:themeColor="text1"/>
        </w:rPr>
      </w:pPr>
      <w:r>
        <w:rPr>
          <w:rFonts w:ascii="Aptos" w:hAnsi="Aptos" w:cs="Aptos"/>
          <w:color w:val="000000" w:themeColor="text1"/>
        </w:rPr>
        <w:t>-</w:t>
      </w:r>
      <w:r>
        <w:rPr>
          <w:rFonts w:ascii="Aptos" w:hAnsi="Aptos" w:cs="Aptos"/>
          <w:color w:val="000000" w:themeColor="text1"/>
        </w:rPr>
        <w:t xml:space="preserve"> Have abnormal blood potassium levels</w:t>
      </w:r>
      <w:r>
        <w:rPr>
          <w:rFonts w:ascii="Aptos" w:hAnsi="Aptos" w:cs="Aptos"/>
          <w:color w:val="000000" w:themeColor="text1"/>
        </w:rPr>
        <w:br/>
        <w:t>- Suffer from kidney disease or adrenal disorders</w:t>
      </w:r>
      <w:r>
        <w:rPr>
          <w:rFonts w:ascii="Aptos" w:hAnsi="Aptos" w:cs="Aptos"/>
          <w:color w:val="000000" w:themeColor="text1"/>
        </w:rPr>
        <w:br/>
      </w:r>
      <w:r>
        <w:rPr>
          <w:rFonts w:ascii="Aptos" w:hAnsi="Aptos" w:cs="Aptos"/>
          <w:color w:val="000000" w:themeColor="text1"/>
        </w:rPr>
        <w:t>- Are taking medications that affect potassium balance (e.g. diuretics)</w:t>
      </w:r>
      <w:r>
        <w:rPr>
          <w:rFonts w:ascii="Aptos" w:hAnsi="Aptos" w:cs="Aptos"/>
          <w:color w:val="000000" w:themeColor="text1"/>
        </w:rPr>
        <w:br/>
        <w:t>- Experience symptoms such as muscle cramps, weakness, or irregular heart rhythms</w:t>
      </w:r>
    </w:p>
    <w:p w14:paraId="1A05E626" w14:textId="43FB56C0" w:rsidR="00BE5152" w:rsidRPr="000078AD" w:rsidRDefault="00C22AD3" w:rsidP="000078AD">
      <w:pPr>
        <w:pStyle w:val="Heading2"/>
        <w:rPr>
          <w:rFonts w:ascii="Aptos" w:hAnsi="Aptos" w:cs="Aptos" w:hint="eastAsia"/>
          <w:color w:val="000000" w:themeColor="text1"/>
        </w:rPr>
      </w:pPr>
      <w:r>
        <w:rPr>
          <w:rFonts w:ascii="Aptos" w:hAnsi="Aptos" w:cs="Aptos"/>
          <w:color w:val="000000" w:themeColor="text1"/>
        </w:rPr>
        <w:t>When to Consult a Doctor After the Test?</w:t>
      </w:r>
    </w:p>
    <w:p w14:paraId="1A05E627" w14:textId="77777777" w:rsidR="00BE5152" w:rsidRDefault="00C22AD3">
      <w:pPr>
        <w:rPr>
          <w:rFonts w:ascii="Aptos" w:hAnsi="Aptos" w:cs="Aptos" w:hint="eastAsia"/>
          <w:color w:val="000000" w:themeColor="text1"/>
        </w:rPr>
      </w:pPr>
      <w:r>
        <w:rPr>
          <w:rFonts w:ascii="Aptos" w:hAnsi="Aptos" w:cs="Aptos"/>
          <w:color w:val="000000" w:themeColor="text1"/>
        </w:rPr>
        <w:t>-</w:t>
      </w:r>
      <w:r>
        <w:rPr>
          <w:rFonts w:ascii="Aptos" w:hAnsi="Aptos" w:cs="Aptos"/>
          <w:color w:val="000000" w:themeColor="text1"/>
        </w:rPr>
        <w:t xml:space="preserve"> Your potassium levels are outside the normal range</w:t>
      </w:r>
      <w:r>
        <w:rPr>
          <w:rFonts w:ascii="Aptos" w:hAnsi="Aptos" w:cs="Aptos"/>
          <w:color w:val="000000" w:themeColor="text1"/>
        </w:rPr>
        <w:br/>
        <w:t>- You have persistent symptoms despite normal results</w:t>
      </w:r>
      <w:r>
        <w:rPr>
          <w:rFonts w:ascii="Aptos" w:hAnsi="Aptos" w:cs="Aptos"/>
          <w:color w:val="000000" w:themeColor="text1"/>
        </w:rPr>
        <w:br/>
        <w:t>- You need help interpreting the test in the context of your medications or health conditions</w:t>
      </w:r>
    </w:p>
    <w:p w14:paraId="4897C321" w14:textId="77777777" w:rsidR="000078AD" w:rsidRDefault="000078AD" w:rsidP="000078AD">
      <w:pPr>
        <w:pStyle w:val="Heading2"/>
        <w:rPr>
          <w:rFonts w:ascii="Aptos" w:hAnsi="Aptos" w:cs="Aptos"/>
          <w:color w:val="000000" w:themeColor="text1"/>
        </w:rPr>
      </w:pPr>
    </w:p>
    <w:p w14:paraId="1A05E629" w14:textId="4F6DF689" w:rsidR="00BE5152" w:rsidRPr="000078AD" w:rsidRDefault="00C22AD3" w:rsidP="000078AD">
      <w:pPr>
        <w:pStyle w:val="Heading2"/>
        <w:rPr>
          <w:rFonts w:ascii="Aptos" w:hAnsi="Aptos" w:cs="Aptos" w:hint="eastAsia"/>
          <w:color w:val="000000" w:themeColor="text1"/>
        </w:rPr>
      </w:pPr>
      <w:r>
        <w:rPr>
          <w:rFonts w:ascii="Aptos" w:hAnsi="Aptos" w:cs="Aptos"/>
          <w:color w:val="000000" w:themeColor="text1"/>
        </w:rPr>
        <w:t>Frequently Asked Questions (FAQs)</w:t>
      </w:r>
    </w:p>
    <w:p w14:paraId="1A05E62A" w14:textId="77777777" w:rsidR="00BE5152" w:rsidRDefault="00C22AD3">
      <w:pPr>
        <w:rPr>
          <w:rFonts w:ascii="Aptos" w:hAnsi="Aptos" w:cs="Aptos" w:hint="eastAsia"/>
          <w:color w:val="000000" w:themeColor="text1"/>
        </w:rPr>
      </w:pPr>
      <w:r>
        <w:rPr>
          <w:rFonts w:ascii="Aptos" w:hAnsi="Aptos" w:cs="Aptos"/>
          <w:color w:val="000000" w:themeColor="text1"/>
        </w:rPr>
        <w:t>1</w:t>
      </w:r>
      <w:r>
        <w:rPr>
          <w:rFonts w:ascii="Aptos" w:hAnsi="Aptos" w:cs="Aptos"/>
          <w:color w:val="000000" w:themeColor="text1"/>
        </w:rPr>
        <w:t>. What is a normal range for potassium in 24-hour urine?</w:t>
      </w:r>
      <w:r>
        <w:rPr>
          <w:rFonts w:ascii="Aptos" w:hAnsi="Aptos" w:cs="Aptos"/>
          <w:color w:val="000000" w:themeColor="text1"/>
        </w:rPr>
        <w:br/>
        <w:t xml:space="preserve">Normal values typically range from 25 to 125 </w:t>
      </w:r>
      <w:proofErr w:type="spellStart"/>
      <w:r>
        <w:rPr>
          <w:rFonts w:ascii="Aptos" w:hAnsi="Aptos" w:cs="Aptos"/>
          <w:color w:val="000000" w:themeColor="text1"/>
        </w:rPr>
        <w:t>mEq</w:t>
      </w:r>
      <w:proofErr w:type="spellEnd"/>
      <w:r>
        <w:rPr>
          <w:rFonts w:ascii="Aptos" w:hAnsi="Aptos" w:cs="Aptos"/>
          <w:color w:val="000000" w:themeColor="text1"/>
        </w:rPr>
        <w:t>/day, but this can vary slightly by lab.</w:t>
      </w:r>
      <w:r>
        <w:rPr>
          <w:rFonts w:ascii="Aptos" w:hAnsi="Aptos" w:cs="Aptos"/>
          <w:color w:val="000000" w:themeColor="text1"/>
        </w:rPr>
        <w:br/>
      </w:r>
      <w:r>
        <w:rPr>
          <w:rFonts w:ascii="Aptos" w:hAnsi="Aptos" w:cs="Aptos"/>
          <w:color w:val="000000" w:themeColor="text1"/>
        </w:rPr>
        <w:br/>
        <w:t>2. Is home collection available for this test in Pune?</w:t>
      </w:r>
      <w:r>
        <w:rPr>
          <w:rFonts w:ascii="Aptos" w:hAnsi="Aptos" w:cs="Aptos"/>
          <w:color w:val="000000" w:themeColor="text1"/>
        </w:rPr>
        <w:br/>
        <w:t>Yes, most labs allow you to book Potassium Urine Test near me with home pickup services.</w:t>
      </w:r>
      <w:r>
        <w:rPr>
          <w:rFonts w:ascii="Aptos" w:hAnsi="Aptos" w:cs="Aptos"/>
          <w:color w:val="000000" w:themeColor="text1"/>
        </w:rPr>
        <w:br/>
      </w:r>
      <w:r>
        <w:rPr>
          <w:rFonts w:ascii="Aptos" w:hAnsi="Aptos" w:cs="Aptos"/>
          <w:color w:val="000000" w:themeColor="text1"/>
        </w:rPr>
        <w:br/>
        <w:t>3. What does a high potassium level in urine mean?</w:t>
      </w:r>
      <w:r>
        <w:rPr>
          <w:rFonts w:ascii="Aptos" w:hAnsi="Aptos" w:cs="Aptos"/>
          <w:color w:val="000000" w:themeColor="text1"/>
        </w:rPr>
        <w:br/>
        <w:t>It could suggest that your body is losing too much potassium, possibly due to medications or a kidney issue.</w:t>
      </w:r>
      <w:r>
        <w:rPr>
          <w:rFonts w:ascii="Aptos" w:hAnsi="Aptos" w:cs="Aptos"/>
          <w:color w:val="000000" w:themeColor="text1"/>
        </w:rPr>
        <w:br/>
      </w:r>
      <w:r>
        <w:rPr>
          <w:rFonts w:ascii="Aptos" w:hAnsi="Aptos" w:cs="Aptos"/>
          <w:color w:val="000000" w:themeColor="text1"/>
        </w:rPr>
        <w:br/>
        <w:t>4. What does a low potassium level in urine mean?</w:t>
      </w:r>
      <w:r>
        <w:rPr>
          <w:rFonts w:ascii="Aptos" w:hAnsi="Aptos" w:cs="Aptos"/>
          <w:color w:val="000000" w:themeColor="text1"/>
        </w:rPr>
        <w:br/>
        <w:t>It may po</w:t>
      </w:r>
      <w:r>
        <w:rPr>
          <w:rFonts w:ascii="Aptos" w:hAnsi="Aptos" w:cs="Aptos"/>
          <w:color w:val="000000" w:themeColor="text1"/>
        </w:rPr>
        <w:t>int to poor dietary intake or a condition that causes your body to hold onto potassium abnormally.</w:t>
      </w:r>
      <w:r>
        <w:rPr>
          <w:rFonts w:ascii="Aptos" w:hAnsi="Aptos" w:cs="Aptos"/>
          <w:color w:val="000000" w:themeColor="text1"/>
        </w:rPr>
        <w:br/>
      </w:r>
      <w:r>
        <w:rPr>
          <w:rFonts w:ascii="Aptos" w:hAnsi="Aptos" w:cs="Aptos"/>
          <w:color w:val="000000" w:themeColor="text1"/>
        </w:rPr>
        <w:br/>
        <w:t>5. Are there any risks with the test?</w:t>
      </w:r>
      <w:r>
        <w:rPr>
          <w:rFonts w:ascii="Aptos" w:hAnsi="Aptos" w:cs="Aptos"/>
          <w:color w:val="000000" w:themeColor="text1"/>
        </w:rPr>
        <w:br/>
        <w:t>No risks. It’s a simple urine collection process over a 24-hour period.</w:t>
      </w:r>
      <w:r>
        <w:rPr>
          <w:rFonts w:ascii="Aptos" w:hAnsi="Aptos" w:cs="Aptos"/>
          <w:color w:val="000000" w:themeColor="text1"/>
        </w:rPr>
        <w:br/>
      </w:r>
      <w:r>
        <w:rPr>
          <w:rFonts w:ascii="Aptos" w:hAnsi="Aptos" w:cs="Aptos"/>
          <w:color w:val="000000" w:themeColor="text1"/>
        </w:rPr>
        <w:lastRenderedPageBreak/>
        <w:br/>
        <w:t>6. How do I book this test?</w:t>
      </w:r>
      <w:r>
        <w:rPr>
          <w:rFonts w:ascii="Aptos" w:hAnsi="Aptos" w:cs="Aptos"/>
          <w:color w:val="000000" w:themeColor="text1"/>
        </w:rPr>
        <w:br/>
        <w:t>You can Book POTASSIUM - URINE Test Online through trusted diagnostic centers in Pune or Pimpri Chinchwad that offer flexible time slots and home collection.</w:t>
      </w:r>
    </w:p>
    <w:sectPr w:rsidR="00BE51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E62D" w14:textId="77777777" w:rsidR="00BE5152" w:rsidRDefault="00C22AD3">
      <w:pPr>
        <w:spacing w:line="240" w:lineRule="auto"/>
      </w:pPr>
      <w:r>
        <w:separator/>
      </w:r>
    </w:p>
  </w:endnote>
  <w:endnote w:type="continuationSeparator" w:id="0">
    <w:p w14:paraId="1A05E62E" w14:textId="77777777" w:rsidR="00BE5152" w:rsidRDefault="00C22A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5E62B" w14:textId="77777777" w:rsidR="00BE5152" w:rsidRDefault="00C22AD3">
      <w:pPr>
        <w:spacing w:after="0"/>
      </w:pPr>
      <w:r>
        <w:separator/>
      </w:r>
    </w:p>
  </w:footnote>
  <w:footnote w:type="continuationSeparator" w:id="0">
    <w:p w14:paraId="1A05E62C" w14:textId="77777777" w:rsidR="00BE5152" w:rsidRDefault="00C22A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EA0A50"/>
    <w:multiLevelType w:val="singleLevel"/>
    <w:tmpl w:val="EBEA0A50"/>
    <w:lvl w:ilvl="0">
      <w:start w:val="24"/>
      <w:numFmt w:val="decimal"/>
      <w:suff w:val="nothing"/>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3636342">
    <w:abstractNumId w:val="6"/>
  </w:num>
  <w:num w:numId="2" w16cid:durableId="1765571624">
    <w:abstractNumId w:val="4"/>
  </w:num>
  <w:num w:numId="3" w16cid:durableId="1089427742">
    <w:abstractNumId w:val="3"/>
  </w:num>
  <w:num w:numId="4" w16cid:durableId="823860311">
    <w:abstractNumId w:val="5"/>
  </w:num>
  <w:num w:numId="5" w16cid:durableId="1104106682">
    <w:abstractNumId w:val="2"/>
  </w:num>
  <w:num w:numId="6" w16cid:durableId="1240676363">
    <w:abstractNumId w:val="1"/>
  </w:num>
  <w:num w:numId="7" w16cid:durableId="200438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AD"/>
    <w:rsid w:val="00034616"/>
    <w:rsid w:val="0006063C"/>
    <w:rsid w:val="00083934"/>
    <w:rsid w:val="0015074B"/>
    <w:rsid w:val="0029639D"/>
    <w:rsid w:val="00326F90"/>
    <w:rsid w:val="00416D9B"/>
    <w:rsid w:val="00AA1D8D"/>
    <w:rsid w:val="00B47730"/>
    <w:rsid w:val="00BE5152"/>
    <w:rsid w:val="00C22AD3"/>
    <w:rsid w:val="00CB0664"/>
    <w:rsid w:val="00DE0C25"/>
    <w:rsid w:val="00FC693F"/>
    <w:rsid w:val="61C11B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5E609"/>
  <w14:defaultImageDpi w14:val="300"/>
  <w15:docId w15:val="{AD549F57-BCAD-4080-9429-D2CEA1F4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high-blood-pressu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5</cp:revision>
  <dcterms:created xsi:type="dcterms:W3CDTF">2013-12-23T23:15:00Z</dcterms:created>
  <dcterms:modified xsi:type="dcterms:W3CDTF">2025-08-01T09:54:00Z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E054A9B71EA2456FAA16409524807955_12</vt:lpwstr>
  </property>
</Properties>
</file>