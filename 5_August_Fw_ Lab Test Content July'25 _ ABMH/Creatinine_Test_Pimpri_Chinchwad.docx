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4A59F" w14:textId="77777777" w:rsidR="0031494E" w:rsidRDefault="009D2B63">
      <w:pPr>
        <w:pStyle w:val="NormalWeb"/>
        <w:rPr>
          <w:rStyle w:val="Strong"/>
          <w:rFonts w:ascii="Aptos" w:hAnsi="Aptos" w:cs="Aptos" w:hint="eastAsia"/>
          <w:color w:val="000000"/>
        </w:rPr>
      </w:pPr>
      <w:r>
        <w:rPr>
          <w:rStyle w:val="Strong"/>
          <w:rFonts w:ascii="Aptos" w:hAnsi="Aptos" w:cs="Aptos"/>
          <w:color w:val="000000"/>
        </w:rPr>
        <w:t xml:space="preserve">URL: </w:t>
      </w:r>
      <w:r>
        <w:rPr>
          <w:rFonts w:ascii="Aptos" w:hAnsi="Aptos" w:cs="Aptos"/>
          <w:color w:val="000000"/>
        </w:rPr>
        <w:t>https://www.adityabirlahospital.com/diagnostic-test/</w:t>
      </w:r>
      <w:r>
        <w:rPr>
          <w:rFonts w:ascii="Aptos" w:hAnsi="Aptos" w:cs="Aptos"/>
        </w:rPr>
        <w:t>fluid-creatinine-test-pimpri-pune</w:t>
      </w:r>
      <w:r>
        <w:rPr>
          <w:rFonts w:ascii="Aptos" w:hAnsi="Aptos" w:cs="Aptos"/>
        </w:rPr>
        <w:t>/</w:t>
      </w:r>
    </w:p>
    <w:p w14:paraId="5F34A5A0" w14:textId="465F4DC5" w:rsidR="0031494E" w:rsidRDefault="009D2B63">
      <w:pPr>
        <w:pStyle w:val="NormalWeb"/>
        <w:rPr>
          <w:rStyle w:val="Strong"/>
          <w:rFonts w:ascii="Aptos" w:hAnsi="Aptos" w:cs="Aptos" w:hint="eastAsia"/>
          <w:color w:val="000000"/>
        </w:rPr>
      </w:pPr>
      <w:r>
        <w:rPr>
          <w:rStyle w:val="Strong"/>
          <w:rFonts w:ascii="Aptos" w:hAnsi="Aptos" w:cs="Aptos"/>
          <w:color w:val="000000"/>
        </w:rPr>
        <w:t xml:space="preserve">Meta Title: </w:t>
      </w:r>
      <w:r>
        <w:rPr>
          <w:rStyle w:val="Strong"/>
          <w:rFonts w:ascii="Aptos" w:hAnsi="Aptos" w:cs="Aptos"/>
          <w:color w:val="000000"/>
        </w:rPr>
        <w:t xml:space="preserve"> </w:t>
      </w:r>
      <w:r>
        <w:rPr>
          <w:rFonts w:ascii="Aptos" w:hAnsi="Aptos" w:cs="Aptos"/>
        </w:rPr>
        <w:t>Book Creatinine Test in Pimpri, Pune | Aditya Birla Memorial Hospital</w:t>
      </w:r>
    </w:p>
    <w:p w14:paraId="5F34A5A1" w14:textId="0F0DD305" w:rsidR="0031494E" w:rsidRDefault="009D2B63">
      <w:pPr>
        <w:pStyle w:val="NormalWeb"/>
        <w:rPr>
          <w:rFonts w:ascii="Aptos" w:hAnsi="Aptos" w:cs="Aptos" w:hint="eastAsia"/>
          <w:color w:val="000000" w:themeColor="text1"/>
        </w:rPr>
      </w:pPr>
      <w:r>
        <w:rPr>
          <w:rStyle w:val="Strong"/>
          <w:rFonts w:ascii="Aptos" w:hAnsi="Aptos" w:cs="Aptos"/>
          <w:color w:val="000000"/>
        </w:rPr>
        <w:t>Meta Description:</w:t>
      </w:r>
      <w:r>
        <w:rPr>
          <w:rStyle w:val="Strong"/>
          <w:rFonts w:ascii="Aptos" w:hAnsi="Aptos" w:cs="Aptos"/>
          <w:color w:val="000000"/>
        </w:rPr>
        <w:t xml:space="preserve">  </w:t>
      </w:r>
      <w:r>
        <w:rPr>
          <w:rFonts w:ascii="Aptos" w:hAnsi="Aptos" w:cs="Aptos"/>
        </w:rPr>
        <w:t xml:space="preserve">Schedule your Creatinine Test in Pimpri, Pune through </w:t>
      </w:r>
      <w:r>
        <w:rPr>
          <w:rFonts w:ascii="Aptos" w:hAnsi="Aptos" w:cs="Aptos"/>
        </w:rPr>
        <w:t>Aditya Birla Memorial Hospital</w:t>
      </w:r>
      <w:r>
        <w:rPr>
          <w:rFonts w:ascii="Aptos" w:hAnsi="Aptos" w:cs="Aptos"/>
        </w:rPr>
        <w:t>. Ideal for kidney health check-ups with quick blood collection and timely results.</w:t>
      </w:r>
    </w:p>
    <w:p w14:paraId="5F34A5A2" w14:textId="77777777" w:rsidR="0031494E" w:rsidRDefault="009D2B63">
      <w:pPr>
        <w:pStyle w:val="Heading1"/>
        <w:rPr>
          <w:rFonts w:ascii="Aptos" w:hAnsi="Aptos" w:cs="Aptos" w:hint="eastAsia"/>
          <w:color w:val="000000" w:themeColor="text1"/>
        </w:rPr>
      </w:pPr>
      <w:r>
        <w:rPr>
          <w:rFonts w:ascii="Aptos" w:hAnsi="Aptos" w:cs="Aptos"/>
          <w:color w:val="000000" w:themeColor="text1"/>
        </w:rPr>
        <w:t>Creatinine Test in Pimpri Chinchwad, Pune</w:t>
      </w:r>
      <w:r>
        <w:rPr>
          <w:rFonts w:ascii="Aptos" w:hAnsi="Aptos" w:cs="Aptos"/>
          <w:color w:val="000000" w:themeColor="text1"/>
        </w:rPr>
        <w:t xml:space="preserve"> - H1</w:t>
      </w:r>
    </w:p>
    <w:p w14:paraId="5F34A5A4" w14:textId="4B8ACAF5" w:rsidR="0031494E" w:rsidRDefault="009D2B63" w:rsidP="0065503B">
      <w:pPr>
        <w:pStyle w:val="Heading2"/>
        <w:rPr>
          <w:rFonts w:ascii="Aptos" w:hAnsi="Aptos" w:cs="Aptos" w:hint="eastAsia"/>
          <w:color w:val="000000" w:themeColor="text1"/>
        </w:rPr>
      </w:pPr>
      <w:r>
        <w:rPr>
          <w:rFonts w:ascii="Aptos" w:hAnsi="Aptos" w:cs="Aptos"/>
          <w:color w:val="000000" w:themeColor="text1"/>
        </w:rPr>
        <w:t>Department:</w:t>
      </w:r>
      <w:r w:rsidR="0065503B">
        <w:rPr>
          <w:rFonts w:ascii="Aptos" w:hAnsi="Aptos" w:cs="Aptos"/>
          <w:color w:val="000000" w:themeColor="text1"/>
        </w:rPr>
        <w:t xml:space="preserve"> </w:t>
      </w:r>
      <w:r w:rsidRPr="0065503B">
        <w:rPr>
          <w:rFonts w:ascii="Aptos" w:hAnsi="Aptos" w:cs="Aptos"/>
          <w:b w:val="0"/>
          <w:bCs w:val="0"/>
          <w:color w:val="000000" w:themeColor="text1"/>
        </w:rPr>
        <w:t>Biochemistry</w:t>
      </w:r>
    </w:p>
    <w:p w14:paraId="5F34A5A6" w14:textId="07094F94" w:rsidR="0031494E" w:rsidRPr="0065503B" w:rsidRDefault="009D2B63" w:rsidP="0065503B">
      <w:pPr>
        <w:pStyle w:val="Heading2"/>
        <w:rPr>
          <w:rFonts w:ascii="Aptos" w:hAnsi="Aptos" w:cs="Aptos" w:hint="eastAsia"/>
          <w:b w:val="0"/>
          <w:bCs w:val="0"/>
          <w:color w:val="000000" w:themeColor="text1"/>
        </w:rPr>
      </w:pPr>
      <w:r>
        <w:rPr>
          <w:rFonts w:ascii="Aptos" w:hAnsi="Aptos" w:cs="Aptos"/>
          <w:color w:val="000000" w:themeColor="text1"/>
        </w:rPr>
        <w:t>Also Known As:</w:t>
      </w:r>
      <w:r w:rsidR="0065503B">
        <w:rPr>
          <w:rFonts w:ascii="Aptos" w:hAnsi="Aptos" w:cs="Aptos"/>
          <w:color w:val="000000" w:themeColor="text1"/>
        </w:rPr>
        <w:t xml:space="preserve"> </w:t>
      </w:r>
      <w:r w:rsidRPr="0065503B">
        <w:rPr>
          <w:rFonts w:ascii="Aptos" w:hAnsi="Aptos" w:cs="Aptos"/>
          <w:b w:val="0"/>
          <w:bCs w:val="0"/>
          <w:color w:val="000000" w:themeColor="text1"/>
        </w:rPr>
        <w:t>Serum Creatinine Test, Blood Creatinine Test, Creatinine Body Fluid Test</w:t>
      </w:r>
    </w:p>
    <w:p w14:paraId="5F34A5A8" w14:textId="719A278E" w:rsidR="0031494E" w:rsidRDefault="009D2B63" w:rsidP="0065503B">
      <w:pPr>
        <w:pStyle w:val="Heading2"/>
        <w:rPr>
          <w:rFonts w:ascii="Aptos" w:hAnsi="Aptos" w:cs="Aptos" w:hint="eastAsia"/>
          <w:color w:val="000000" w:themeColor="text1"/>
        </w:rPr>
      </w:pPr>
      <w:r>
        <w:rPr>
          <w:rFonts w:ascii="Aptos" w:hAnsi="Aptos" w:cs="Aptos"/>
          <w:color w:val="000000" w:themeColor="text1"/>
        </w:rPr>
        <w:t>Sample Type:</w:t>
      </w:r>
      <w:r w:rsidR="0065503B">
        <w:rPr>
          <w:rFonts w:ascii="Aptos" w:hAnsi="Aptos" w:cs="Aptos"/>
          <w:color w:val="000000" w:themeColor="text1"/>
        </w:rPr>
        <w:t xml:space="preserve"> </w:t>
      </w:r>
      <w:r w:rsidRPr="0065503B">
        <w:rPr>
          <w:rFonts w:ascii="Aptos" w:hAnsi="Aptos" w:cs="Aptos"/>
          <w:b w:val="0"/>
          <w:bCs w:val="0"/>
          <w:color w:val="000000" w:themeColor="text1"/>
        </w:rPr>
        <w:t>Blood</w:t>
      </w:r>
    </w:p>
    <w:p w14:paraId="5F34A5AA" w14:textId="092E112F" w:rsidR="0031494E" w:rsidRDefault="009D2B63" w:rsidP="0065503B">
      <w:pPr>
        <w:pStyle w:val="Heading2"/>
        <w:rPr>
          <w:rFonts w:ascii="Aptos" w:hAnsi="Aptos" w:cs="Aptos" w:hint="eastAsia"/>
          <w:color w:val="000000" w:themeColor="text1"/>
        </w:rPr>
      </w:pPr>
      <w:r>
        <w:rPr>
          <w:rFonts w:ascii="Aptos" w:hAnsi="Aptos" w:cs="Aptos"/>
          <w:color w:val="000000" w:themeColor="text1"/>
        </w:rPr>
        <w:t>Applicable For:</w:t>
      </w:r>
      <w:r w:rsidR="0065503B">
        <w:rPr>
          <w:rFonts w:ascii="Aptos" w:hAnsi="Aptos" w:cs="Aptos"/>
          <w:color w:val="000000" w:themeColor="text1"/>
        </w:rPr>
        <w:t xml:space="preserve"> </w:t>
      </w:r>
      <w:r w:rsidRPr="0065503B">
        <w:rPr>
          <w:rFonts w:ascii="Aptos" w:hAnsi="Aptos" w:cs="Aptos"/>
          <w:b w:val="0"/>
          <w:bCs w:val="0"/>
          <w:color w:val="000000" w:themeColor="text1"/>
        </w:rPr>
        <w:t>All genders</w:t>
      </w:r>
    </w:p>
    <w:p w14:paraId="5F34A5AC" w14:textId="04619408" w:rsidR="0031494E" w:rsidRDefault="009D2B63" w:rsidP="0065503B">
      <w:pPr>
        <w:pStyle w:val="Heading2"/>
        <w:rPr>
          <w:rFonts w:ascii="Aptos" w:hAnsi="Aptos" w:cs="Aptos" w:hint="eastAsia"/>
          <w:color w:val="000000" w:themeColor="text1"/>
        </w:rPr>
      </w:pPr>
      <w:r>
        <w:rPr>
          <w:rFonts w:ascii="Aptos" w:hAnsi="Aptos" w:cs="Aptos"/>
          <w:color w:val="000000" w:themeColor="text1"/>
        </w:rPr>
        <w:t>Age Group:</w:t>
      </w:r>
      <w:r w:rsidR="0065503B">
        <w:rPr>
          <w:rFonts w:ascii="Aptos" w:hAnsi="Aptos" w:cs="Aptos"/>
          <w:color w:val="000000" w:themeColor="text1"/>
        </w:rPr>
        <w:t xml:space="preserve"> </w:t>
      </w:r>
      <w:r w:rsidRPr="0065503B">
        <w:rPr>
          <w:rFonts w:ascii="Aptos" w:hAnsi="Aptos" w:cs="Aptos"/>
          <w:b w:val="0"/>
          <w:bCs w:val="0"/>
          <w:color w:val="000000" w:themeColor="text1"/>
        </w:rPr>
        <w:t>All age groups</w:t>
      </w:r>
    </w:p>
    <w:p w14:paraId="5F34A5AE" w14:textId="1CF490EB" w:rsidR="0031494E" w:rsidRDefault="009D2B63" w:rsidP="0065503B">
      <w:pPr>
        <w:pStyle w:val="Heading2"/>
        <w:rPr>
          <w:rFonts w:ascii="Aptos" w:hAnsi="Aptos" w:cs="Aptos" w:hint="eastAsia"/>
          <w:color w:val="000000" w:themeColor="text1"/>
        </w:rPr>
      </w:pPr>
      <w:r>
        <w:rPr>
          <w:rFonts w:ascii="Aptos" w:hAnsi="Aptos" w:cs="Aptos"/>
          <w:color w:val="000000" w:themeColor="text1"/>
        </w:rPr>
        <w:t>Report Availability:</w:t>
      </w:r>
      <w:r w:rsidR="0065503B">
        <w:rPr>
          <w:rFonts w:ascii="Aptos" w:hAnsi="Aptos" w:cs="Aptos"/>
          <w:color w:val="000000" w:themeColor="text1"/>
        </w:rPr>
        <w:t xml:space="preserve"> </w:t>
      </w:r>
      <w:r w:rsidRPr="0065503B">
        <w:rPr>
          <w:rFonts w:ascii="Aptos" w:hAnsi="Aptos" w:cs="Aptos"/>
          <w:b w:val="0"/>
          <w:bCs w:val="0"/>
          <w:color w:val="000000" w:themeColor="text1"/>
        </w:rPr>
        <w:t>Typically within 24 hours</w:t>
      </w:r>
    </w:p>
    <w:p w14:paraId="5F34A5AF" w14:textId="77777777" w:rsidR="0031494E" w:rsidRDefault="009D2B63">
      <w:pPr>
        <w:pStyle w:val="Heading2"/>
        <w:rPr>
          <w:rFonts w:ascii="Aptos" w:hAnsi="Aptos" w:cs="Aptos" w:hint="eastAsia"/>
          <w:color w:val="000000" w:themeColor="text1"/>
        </w:rPr>
      </w:pPr>
      <w:r>
        <w:rPr>
          <w:rFonts w:ascii="Aptos" w:hAnsi="Aptos" w:cs="Aptos"/>
          <w:color w:val="000000" w:themeColor="text1"/>
        </w:rPr>
        <w:t>W</w:t>
      </w:r>
      <w:r>
        <w:rPr>
          <w:rFonts w:ascii="Aptos" w:hAnsi="Aptos" w:cs="Aptos"/>
          <w:color w:val="000000" w:themeColor="text1"/>
        </w:rPr>
        <w:t>hat is the Creatinine Test?</w:t>
      </w:r>
    </w:p>
    <w:p w14:paraId="5F34A5B0" w14:textId="77777777" w:rsidR="0031494E" w:rsidRDefault="0031494E">
      <w:pPr>
        <w:rPr>
          <w:rFonts w:ascii="Aptos" w:hAnsi="Aptos" w:cs="Aptos" w:hint="eastAsia"/>
        </w:rPr>
      </w:pPr>
    </w:p>
    <w:p w14:paraId="5F34A5B1" w14:textId="77777777" w:rsidR="0031494E" w:rsidRDefault="009D2B63">
      <w:pPr>
        <w:rPr>
          <w:rFonts w:ascii="Aptos" w:hAnsi="Aptos" w:cs="Aptos" w:hint="eastAsia"/>
          <w:color w:val="000000" w:themeColor="text1"/>
        </w:rPr>
      </w:pPr>
      <w:r>
        <w:rPr>
          <w:rFonts w:ascii="Aptos" w:hAnsi="Aptos" w:cs="Aptos"/>
          <w:color w:val="000000" w:themeColor="text1"/>
        </w:rPr>
        <w:t>The Creatinine Test checks the level of creatinine—a waste product formed by muscle activity—in your blood. This waste is filtered by your kidneys, so abnormal levels can signal kidney dysfunction. If you’re in Pimpri Chinchwad or Pune and have symptoms like fatigue or swelling, your doctor may recommend a Fluid Creatinine Test in Pune to monitor kidney health.</w:t>
      </w:r>
    </w:p>
    <w:p w14:paraId="5F34A5B2" w14:textId="77777777" w:rsidR="0031494E" w:rsidRDefault="009D2B63">
      <w:pPr>
        <w:pStyle w:val="Heading2"/>
        <w:rPr>
          <w:rFonts w:ascii="Aptos" w:hAnsi="Aptos" w:cs="Aptos" w:hint="eastAsia"/>
          <w:color w:val="000000" w:themeColor="text1"/>
        </w:rPr>
      </w:pPr>
      <w:r>
        <w:rPr>
          <w:rFonts w:ascii="Aptos" w:hAnsi="Aptos" w:cs="Aptos"/>
          <w:color w:val="000000" w:themeColor="text1"/>
        </w:rPr>
        <w:t>Why is this Test Done?</w:t>
      </w:r>
    </w:p>
    <w:p w14:paraId="5F34A5B3" w14:textId="77777777" w:rsidR="0031494E" w:rsidRDefault="0031494E">
      <w:pPr>
        <w:rPr>
          <w:rFonts w:ascii="Aptos" w:hAnsi="Aptos" w:cs="Aptos" w:hint="eastAsia"/>
        </w:rPr>
      </w:pPr>
    </w:p>
    <w:p w14:paraId="5F34A5B4" w14:textId="77777777" w:rsidR="0031494E" w:rsidRDefault="009D2B63">
      <w:pPr>
        <w:rPr>
          <w:rFonts w:ascii="Aptos" w:hAnsi="Aptos" w:cs="Aptos" w:hint="eastAsia"/>
          <w:color w:val="000000" w:themeColor="text1"/>
        </w:rPr>
      </w:pPr>
      <w:r>
        <w:rPr>
          <w:rFonts w:ascii="Aptos" w:hAnsi="Aptos" w:cs="Aptos"/>
          <w:color w:val="000000" w:themeColor="text1"/>
        </w:rPr>
        <w:t>This test helps:</w:t>
      </w:r>
    </w:p>
    <w:p w14:paraId="5F34A5B5"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Assess kidney function</w:t>
      </w:r>
    </w:p>
    <w:p w14:paraId="5F34A5B6"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xml:space="preserve">- Monitor </w:t>
      </w:r>
      <w:hyperlink r:id="rId8" w:history="1">
        <w:r>
          <w:rPr>
            <w:rStyle w:val="Hyperlink"/>
            <w:rFonts w:ascii="Aptos" w:hAnsi="Aptos" w:cs="Aptos"/>
          </w:rPr>
          <w:t>chronic kidney disease</w:t>
        </w:r>
      </w:hyperlink>
    </w:p>
    <w:p w14:paraId="5F34A5B7"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Evaluate treatment response</w:t>
      </w:r>
    </w:p>
    <w:p w14:paraId="5F34A5B8"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Calculate eGFR for kidney filtration efficiency</w:t>
      </w:r>
    </w:p>
    <w:p w14:paraId="5F34A5B9" w14:textId="77777777" w:rsidR="0031494E" w:rsidRDefault="009D2B63">
      <w:pPr>
        <w:rPr>
          <w:rFonts w:ascii="Aptos" w:hAnsi="Aptos" w:cs="Aptos" w:hint="eastAsia"/>
          <w:color w:val="000000" w:themeColor="text1"/>
        </w:rPr>
      </w:pPr>
      <w:r>
        <w:rPr>
          <w:rFonts w:ascii="Aptos" w:hAnsi="Aptos" w:cs="Aptos"/>
          <w:color w:val="000000" w:themeColor="text1"/>
        </w:rPr>
        <w:lastRenderedPageBreak/>
        <w:t xml:space="preserve">You can conveniently schedule a Creatinine Body Fluid Test near me to catch kidney issues early, especially if you’re at risk due to diabetes or </w:t>
      </w:r>
      <w:hyperlink r:id="rId9" w:history="1">
        <w:r>
          <w:rPr>
            <w:rStyle w:val="Hyperlink"/>
            <w:rFonts w:ascii="Aptos" w:hAnsi="Aptos" w:cs="Aptos"/>
          </w:rPr>
          <w:t>high blood pressure</w:t>
        </w:r>
      </w:hyperlink>
      <w:r>
        <w:rPr>
          <w:rFonts w:ascii="Aptos" w:hAnsi="Aptos" w:cs="Aptos"/>
          <w:color w:val="000000" w:themeColor="text1"/>
        </w:rPr>
        <w:t>.</w:t>
      </w:r>
    </w:p>
    <w:p w14:paraId="5F34A5BA" w14:textId="77777777" w:rsidR="0031494E" w:rsidRDefault="009D2B63">
      <w:pPr>
        <w:pStyle w:val="Heading2"/>
        <w:rPr>
          <w:rFonts w:ascii="Aptos" w:hAnsi="Aptos" w:cs="Aptos" w:hint="eastAsia"/>
          <w:color w:val="000000" w:themeColor="text1"/>
        </w:rPr>
      </w:pPr>
      <w:r>
        <w:rPr>
          <w:rFonts w:ascii="Aptos" w:hAnsi="Aptos" w:cs="Aptos"/>
          <w:color w:val="000000" w:themeColor="text1"/>
        </w:rPr>
        <w:t>Parameters Measured</w:t>
      </w:r>
    </w:p>
    <w:p w14:paraId="5F34A5BB" w14:textId="77777777" w:rsidR="0031494E" w:rsidRDefault="0031494E">
      <w:pPr>
        <w:rPr>
          <w:rFonts w:ascii="Aptos" w:hAnsi="Aptos" w:cs="Aptos" w:hint="eastAsia"/>
        </w:rPr>
      </w:pPr>
    </w:p>
    <w:p w14:paraId="5F34A5BC"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Serum Creatinine</w:t>
      </w:r>
    </w:p>
    <w:p w14:paraId="5F34A5BD"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Estimated Glomerular Filtration Rate (eGFR)</w:t>
      </w:r>
    </w:p>
    <w:p w14:paraId="5F34A5BE" w14:textId="77777777" w:rsidR="0031494E" w:rsidRDefault="009D2B63">
      <w:pPr>
        <w:rPr>
          <w:rFonts w:ascii="Aptos" w:hAnsi="Aptos" w:cs="Aptos" w:hint="eastAsia"/>
          <w:color w:val="000000" w:themeColor="text1"/>
        </w:rPr>
      </w:pPr>
      <w:r>
        <w:rPr>
          <w:rFonts w:ascii="Aptos" w:hAnsi="Aptos" w:cs="Aptos"/>
          <w:color w:val="000000" w:themeColor="text1"/>
        </w:rPr>
        <w:t>These values offer insights into how efficiently your kidneys remove waste from your body.</w:t>
      </w:r>
    </w:p>
    <w:p w14:paraId="5F34A5BF" w14:textId="77777777" w:rsidR="0031494E" w:rsidRDefault="009D2B63">
      <w:pPr>
        <w:pStyle w:val="Heading2"/>
        <w:rPr>
          <w:rFonts w:ascii="Aptos" w:hAnsi="Aptos" w:cs="Aptos" w:hint="eastAsia"/>
          <w:color w:val="000000" w:themeColor="text1"/>
        </w:rPr>
      </w:pPr>
      <w:r>
        <w:rPr>
          <w:rFonts w:ascii="Aptos" w:hAnsi="Aptos" w:cs="Aptos"/>
          <w:color w:val="000000" w:themeColor="text1"/>
        </w:rPr>
        <w:t>Preparation for the Test</w:t>
      </w:r>
    </w:p>
    <w:p w14:paraId="5F34A5C0" w14:textId="77777777" w:rsidR="0031494E" w:rsidRDefault="0031494E">
      <w:pPr>
        <w:rPr>
          <w:rFonts w:ascii="Aptos" w:hAnsi="Aptos" w:cs="Aptos" w:hint="eastAsia"/>
        </w:rPr>
      </w:pPr>
    </w:p>
    <w:p w14:paraId="5F34A5C1"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No fasting or special prep needed</w:t>
      </w:r>
    </w:p>
    <w:p w14:paraId="5F34A5C2"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Drink fluids as usual unless your doctor says otherwise</w:t>
      </w:r>
    </w:p>
    <w:p w14:paraId="5F34A5C3" w14:textId="77777777" w:rsidR="0031494E" w:rsidRDefault="009D2B63">
      <w:pPr>
        <w:rPr>
          <w:rFonts w:ascii="Aptos" w:hAnsi="Aptos" w:cs="Aptos" w:hint="eastAsia"/>
          <w:color w:val="000000" w:themeColor="text1"/>
        </w:rPr>
      </w:pPr>
      <w:r>
        <w:rPr>
          <w:rFonts w:ascii="Aptos" w:hAnsi="Aptos" w:cs="Aptos"/>
          <w:color w:val="000000" w:themeColor="text1"/>
        </w:rPr>
        <w:t>Want to avoid clinic visits? You can now Book Creatinine Test Online from home, especially if you're based in PCMC or Pimpri Chinchwad.</w:t>
      </w:r>
    </w:p>
    <w:p w14:paraId="5F34A5C4" w14:textId="77777777" w:rsidR="0031494E" w:rsidRDefault="009D2B63">
      <w:pPr>
        <w:pStyle w:val="Heading2"/>
        <w:rPr>
          <w:rFonts w:ascii="Aptos" w:hAnsi="Aptos" w:cs="Aptos" w:hint="eastAsia"/>
          <w:color w:val="000000" w:themeColor="text1"/>
        </w:rPr>
      </w:pPr>
      <w:r>
        <w:rPr>
          <w:rFonts w:ascii="Aptos" w:hAnsi="Aptos" w:cs="Aptos"/>
          <w:color w:val="000000" w:themeColor="text1"/>
        </w:rPr>
        <w:t>Who Should Get This Test Done?</w:t>
      </w:r>
    </w:p>
    <w:p w14:paraId="5F34A5C5" w14:textId="77777777" w:rsidR="0031494E" w:rsidRDefault="0031494E">
      <w:pPr>
        <w:rPr>
          <w:rFonts w:ascii="Aptos" w:hAnsi="Aptos" w:cs="Aptos" w:hint="eastAsia"/>
        </w:rPr>
      </w:pPr>
    </w:p>
    <w:p w14:paraId="5F34A5C6" w14:textId="77777777" w:rsidR="0031494E" w:rsidRDefault="009D2B63">
      <w:pPr>
        <w:rPr>
          <w:rFonts w:ascii="Aptos" w:hAnsi="Aptos" w:cs="Aptos" w:hint="eastAsia"/>
          <w:color w:val="000000" w:themeColor="text1"/>
        </w:rPr>
      </w:pPr>
      <w:r>
        <w:rPr>
          <w:rFonts w:ascii="Aptos" w:hAnsi="Aptos" w:cs="Aptos"/>
          <w:color w:val="000000" w:themeColor="text1"/>
        </w:rPr>
        <w:t>Consider this test if you:</w:t>
      </w:r>
    </w:p>
    <w:p w14:paraId="5F34A5C7" w14:textId="77777777" w:rsidR="0031494E" w:rsidRDefault="009D2B63">
      <w:pPr>
        <w:pStyle w:val="ListBullet"/>
        <w:jc w:val="both"/>
        <w:rPr>
          <w:rFonts w:ascii="Aptos" w:hAnsi="Aptos" w:cs="Aptos" w:hint="eastAsia"/>
          <w:color w:val="000000" w:themeColor="text1"/>
        </w:rPr>
      </w:pPr>
      <w:r>
        <w:rPr>
          <w:rFonts w:ascii="Aptos" w:hAnsi="Aptos" w:cs="Aptos"/>
          <w:color w:val="000000" w:themeColor="text1"/>
        </w:rPr>
        <w:t xml:space="preserve">- Have high blood pressure or </w:t>
      </w:r>
      <w:hyperlink r:id="rId10" w:history="1">
        <w:r>
          <w:rPr>
            <w:rStyle w:val="Hyperlink"/>
            <w:rFonts w:ascii="Aptos" w:hAnsi="Aptos" w:cs="Aptos"/>
          </w:rPr>
          <w:t>diabetes</w:t>
        </w:r>
      </w:hyperlink>
    </w:p>
    <w:p w14:paraId="5F34A5C8"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Experience frequent urination, swelling, or fatigue</w:t>
      </w:r>
    </w:p>
    <w:p w14:paraId="5F34A5C9"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Have a family history of kidney disease</w:t>
      </w:r>
    </w:p>
    <w:p w14:paraId="5F34A5CA"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Are starting medication that could affect your kidneys</w:t>
      </w:r>
    </w:p>
    <w:p w14:paraId="5F34A5CB" w14:textId="77777777" w:rsidR="0031494E" w:rsidRDefault="009D2B63">
      <w:pPr>
        <w:rPr>
          <w:rFonts w:ascii="Aptos" w:hAnsi="Aptos" w:cs="Aptos" w:hint="eastAsia"/>
          <w:color w:val="000000" w:themeColor="text1"/>
        </w:rPr>
      </w:pPr>
      <w:r>
        <w:rPr>
          <w:rFonts w:ascii="Aptos" w:hAnsi="Aptos" w:cs="Aptos"/>
          <w:color w:val="000000" w:themeColor="text1"/>
        </w:rPr>
        <w:t>A Creatinine Test in PCMC can provide clarity and peace of mind, especially if you’re managing long-term health conditions.</w:t>
      </w:r>
    </w:p>
    <w:p w14:paraId="5F34A5CC" w14:textId="77777777" w:rsidR="0031494E" w:rsidRDefault="009D2B63">
      <w:pPr>
        <w:pStyle w:val="Heading2"/>
        <w:rPr>
          <w:rFonts w:ascii="Aptos" w:hAnsi="Aptos" w:cs="Aptos" w:hint="eastAsia"/>
          <w:color w:val="000000" w:themeColor="text1"/>
        </w:rPr>
      </w:pPr>
      <w:r>
        <w:rPr>
          <w:rFonts w:ascii="Aptos" w:hAnsi="Aptos" w:cs="Aptos"/>
          <w:color w:val="000000" w:themeColor="text1"/>
        </w:rPr>
        <w:t>When to Consult a Doctor After the Test?</w:t>
      </w:r>
    </w:p>
    <w:p w14:paraId="5F34A5CD" w14:textId="77777777" w:rsidR="0031494E" w:rsidRDefault="0031494E">
      <w:pPr>
        <w:rPr>
          <w:rFonts w:ascii="Aptos" w:hAnsi="Aptos" w:cs="Aptos" w:hint="eastAsia"/>
        </w:rPr>
      </w:pPr>
    </w:p>
    <w:p w14:paraId="5F34A5CE"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Your creatinine levels are too high or low</w:t>
      </w:r>
    </w:p>
    <w:p w14:paraId="5F34A5CF"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Your eGFR suggests reduced kidney function</w:t>
      </w:r>
    </w:p>
    <w:p w14:paraId="5F34A5D0" w14:textId="77777777" w:rsidR="0031494E" w:rsidRDefault="009D2B63">
      <w:pPr>
        <w:pStyle w:val="ListBullet"/>
        <w:rPr>
          <w:rFonts w:ascii="Aptos" w:hAnsi="Aptos" w:cs="Aptos" w:hint="eastAsia"/>
          <w:color w:val="000000" w:themeColor="text1"/>
        </w:rPr>
      </w:pPr>
      <w:r>
        <w:rPr>
          <w:rFonts w:ascii="Aptos" w:hAnsi="Aptos" w:cs="Aptos"/>
          <w:color w:val="000000" w:themeColor="text1"/>
        </w:rPr>
        <w:t>- Symptoms persist despite normal results</w:t>
      </w:r>
    </w:p>
    <w:p w14:paraId="5F34A5D1" w14:textId="77777777" w:rsidR="0031494E" w:rsidRDefault="009D2B63">
      <w:pPr>
        <w:rPr>
          <w:rFonts w:ascii="Aptos" w:hAnsi="Aptos" w:cs="Aptos" w:hint="eastAsia"/>
          <w:color w:val="000000" w:themeColor="text1"/>
        </w:rPr>
      </w:pPr>
      <w:r>
        <w:rPr>
          <w:rFonts w:ascii="Aptos" w:hAnsi="Aptos" w:cs="Aptos"/>
          <w:color w:val="000000" w:themeColor="text1"/>
        </w:rPr>
        <w:t>Regular monitoring through a Fluid Creatinine Test in Pimpri Chinchwad can help manage conditions before they become serious.</w:t>
      </w:r>
    </w:p>
    <w:p w14:paraId="5F34A5D8" w14:textId="77777777" w:rsidR="0031494E" w:rsidRDefault="009D2B63">
      <w:pPr>
        <w:pStyle w:val="Heading2"/>
        <w:rPr>
          <w:rFonts w:ascii="Aptos" w:hAnsi="Aptos" w:cs="Aptos" w:hint="eastAsia"/>
        </w:rPr>
      </w:pPr>
      <w:r>
        <w:rPr>
          <w:rFonts w:ascii="Aptos" w:hAnsi="Aptos" w:cs="Aptos"/>
          <w:color w:val="000000" w:themeColor="text1"/>
        </w:rPr>
        <w:lastRenderedPageBreak/>
        <w:t>Frequently Asked Questions (FAQs)</w:t>
      </w:r>
      <w:r>
        <w:rPr>
          <w:rFonts w:ascii="Aptos" w:hAnsi="Aptos" w:cs="Aptos"/>
          <w:color w:val="000000" w:themeColor="text1"/>
        </w:rPr>
        <w:br/>
      </w:r>
    </w:p>
    <w:p w14:paraId="5F34A5D9" w14:textId="77777777" w:rsidR="0031494E" w:rsidRDefault="009D2B63">
      <w:pPr>
        <w:numPr>
          <w:ilvl w:val="0"/>
          <w:numId w:val="7"/>
        </w:numPr>
        <w:rPr>
          <w:rFonts w:ascii="Aptos" w:hAnsi="Aptos" w:cs="Aptos" w:hint="eastAsia"/>
          <w:color w:val="000000" w:themeColor="text1"/>
        </w:rPr>
      </w:pPr>
      <w:r>
        <w:rPr>
          <w:rFonts w:ascii="Aptos" w:hAnsi="Aptos" w:cs="Aptos"/>
          <w:color w:val="000000" w:themeColor="text1"/>
        </w:rPr>
        <w:t>What’s the normal creatinine range?</w:t>
      </w:r>
      <w:r>
        <w:rPr>
          <w:rFonts w:ascii="Aptos" w:hAnsi="Aptos" w:cs="Aptos"/>
          <w:color w:val="000000" w:themeColor="text1"/>
        </w:rPr>
        <w:br/>
      </w:r>
      <w:r>
        <w:rPr>
          <w:rFonts w:ascii="Aptos" w:hAnsi="Aptos" w:cs="Aptos"/>
          <w:color w:val="000000" w:themeColor="text1"/>
        </w:rPr>
        <w:br/>
        <w:t>Generally between 0.6–1.3 mg/dL, but consult your doctor for exact interpretation.</w:t>
      </w:r>
    </w:p>
    <w:p w14:paraId="5F34A5DA" w14:textId="77777777" w:rsidR="0031494E" w:rsidRDefault="009D2B63">
      <w:pPr>
        <w:rPr>
          <w:rFonts w:ascii="Aptos" w:hAnsi="Aptos" w:cs="Aptos" w:hint="eastAsia"/>
          <w:color w:val="000000" w:themeColor="text1"/>
        </w:rPr>
      </w:pPr>
      <w:r>
        <w:rPr>
          <w:rFonts w:ascii="Aptos" w:hAnsi="Aptos" w:cs="Aptos"/>
          <w:color w:val="000000" w:themeColor="text1"/>
        </w:rPr>
        <w:t>2. Can I take this test at home?</w:t>
      </w:r>
    </w:p>
    <w:p w14:paraId="5F34A5DB" w14:textId="77777777" w:rsidR="0031494E" w:rsidRDefault="009D2B63">
      <w:pPr>
        <w:rPr>
          <w:rFonts w:ascii="Aptos" w:hAnsi="Aptos" w:cs="Aptos" w:hint="eastAsia"/>
          <w:color w:val="000000" w:themeColor="text1"/>
        </w:rPr>
      </w:pPr>
      <w:r>
        <w:rPr>
          <w:rFonts w:ascii="Aptos" w:hAnsi="Aptos" w:cs="Aptos"/>
          <w:color w:val="000000" w:themeColor="text1"/>
        </w:rPr>
        <w:t>Yes! You can book a Fluid Creatinine Test in Pune with home collection for added convenience.</w:t>
      </w:r>
    </w:p>
    <w:p w14:paraId="5F34A5DC" w14:textId="77777777" w:rsidR="0031494E" w:rsidRDefault="009D2B63">
      <w:pPr>
        <w:rPr>
          <w:rFonts w:ascii="Aptos" w:hAnsi="Aptos" w:cs="Aptos" w:hint="eastAsia"/>
          <w:color w:val="000000" w:themeColor="text1"/>
        </w:rPr>
      </w:pPr>
      <w:r>
        <w:rPr>
          <w:rFonts w:ascii="Aptos" w:hAnsi="Aptos" w:cs="Aptos"/>
          <w:color w:val="000000" w:themeColor="text1"/>
        </w:rPr>
        <w:t>3. What does a high result mean?</w:t>
      </w:r>
      <w:r>
        <w:rPr>
          <w:rFonts w:ascii="Aptos" w:hAnsi="Aptos" w:cs="Aptos"/>
          <w:color w:val="000000" w:themeColor="text1"/>
        </w:rPr>
        <w:br/>
      </w:r>
      <w:r>
        <w:rPr>
          <w:rFonts w:ascii="Aptos" w:hAnsi="Aptos" w:cs="Aptos"/>
          <w:color w:val="000000" w:themeColor="text1"/>
        </w:rPr>
        <w:br/>
        <w:t>It may point to kidney issues, dehydration, or certain medications. Follow up with your healthcare provider.</w:t>
      </w:r>
    </w:p>
    <w:p w14:paraId="5F34A5DD" w14:textId="77777777" w:rsidR="0031494E" w:rsidRDefault="009D2B63">
      <w:pPr>
        <w:rPr>
          <w:rFonts w:ascii="Aptos" w:hAnsi="Aptos" w:cs="Aptos" w:hint="eastAsia"/>
          <w:color w:val="000000" w:themeColor="text1"/>
        </w:rPr>
      </w:pPr>
      <w:r>
        <w:rPr>
          <w:rFonts w:ascii="Aptos" w:hAnsi="Aptos" w:cs="Aptos"/>
          <w:color w:val="000000" w:themeColor="text1"/>
        </w:rPr>
        <w:t>4. What’s the risk of this test?</w:t>
      </w:r>
      <w:r>
        <w:rPr>
          <w:rFonts w:ascii="Aptos" w:hAnsi="Aptos" w:cs="Aptos"/>
          <w:color w:val="000000" w:themeColor="text1"/>
        </w:rPr>
        <w:br/>
      </w:r>
      <w:r>
        <w:rPr>
          <w:rFonts w:ascii="Aptos" w:hAnsi="Aptos" w:cs="Aptos"/>
          <w:color w:val="000000" w:themeColor="text1"/>
        </w:rPr>
        <w:br/>
        <w:t>Minimal—just a standard blood draw with possible mild bruising.</w:t>
      </w:r>
    </w:p>
    <w:p w14:paraId="5F34A5DE" w14:textId="77777777" w:rsidR="0031494E" w:rsidRDefault="009D2B63">
      <w:pPr>
        <w:rPr>
          <w:rFonts w:ascii="Aptos" w:hAnsi="Aptos" w:cs="Aptos" w:hint="eastAsia"/>
          <w:color w:val="000000" w:themeColor="text1"/>
        </w:rPr>
      </w:pPr>
      <w:r>
        <w:rPr>
          <w:rFonts w:ascii="Aptos" w:hAnsi="Aptos" w:cs="Aptos"/>
          <w:color w:val="000000" w:themeColor="text1"/>
        </w:rPr>
        <w:t xml:space="preserve">5. How do I </w:t>
      </w:r>
      <w:proofErr w:type="spellStart"/>
      <w:r>
        <w:rPr>
          <w:rFonts w:ascii="Aptos" w:hAnsi="Aptos" w:cs="Aptos"/>
          <w:color w:val="000000" w:themeColor="text1"/>
        </w:rPr>
        <w:t>book</w:t>
      </w:r>
      <w:proofErr w:type="spellEnd"/>
      <w:r>
        <w:rPr>
          <w:rFonts w:ascii="Aptos" w:hAnsi="Aptos" w:cs="Aptos"/>
          <w:color w:val="000000" w:themeColor="text1"/>
        </w:rPr>
        <w:t xml:space="preserve"> the test?</w:t>
      </w:r>
      <w:r>
        <w:rPr>
          <w:rFonts w:ascii="Aptos" w:hAnsi="Aptos" w:cs="Aptos"/>
          <w:color w:val="000000" w:themeColor="text1"/>
        </w:rPr>
        <w:br/>
      </w:r>
      <w:r>
        <w:rPr>
          <w:rFonts w:ascii="Aptos" w:hAnsi="Aptos" w:cs="Aptos"/>
          <w:color w:val="000000" w:themeColor="text1"/>
        </w:rPr>
        <w:br/>
        <w:t>Simply search for “Book Creatinine Test Online” or “Creatinine Body Fluid Test near me” in PCMC or Pimpri Chinchwad.</w:t>
      </w:r>
    </w:p>
    <w:sectPr w:rsidR="0031494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4A5E1" w14:textId="77777777" w:rsidR="0031494E" w:rsidRDefault="009D2B63">
      <w:pPr>
        <w:spacing w:line="240" w:lineRule="auto"/>
      </w:pPr>
      <w:r>
        <w:separator/>
      </w:r>
    </w:p>
  </w:endnote>
  <w:endnote w:type="continuationSeparator" w:id="0">
    <w:p w14:paraId="5F34A5E2" w14:textId="77777777" w:rsidR="0031494E" w:rsidRDefault="009D2B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4A5DF" w14:textId="77777777" w:rsidR="0031494E" w:rsidRDefault="009D2B63">
      <w:pPr>
        <w:spacing w:after="0"/>
      </w:pPr>
      <w:r>
        <w:separator/>
      </w:r>
    </w:p>
  </w:footnote>
  <w:footnote w:type="continuationSeparator" w:id="0">
    <w:p w14:paraId="5F34A5E0" w14:textId="77777777" w:rsidR="0031494E" w:rsidRDefault="009D2B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5F871704"/>
    <w:multiLevelType w:val="singleLevel"/>
    <w:tmpl w:val="5F871704"/>
    <w:lvl w:ilvl="0">
      <w:start w:val="1"/>
      <w:numFmt w:val="decimal"/>
      <w:suff w:val="space"/>
      <w:lvlText w:val="%1."/>
      <w:lvlJc w:val="left"/>
    </w:lvl>
  </w:abstractNum>
  <w:num w:numId="1" w16cid:durableId="841093271">
    <w:abstractNumId w:val="5"/>
  </w:num>
  <w:num w:numId="2" w16cid:durableId="1544099078">
    <w:abstractNumId w:val="3"/>
  </w:num>
  <w:num w:numId="3" w16cid:durableId="140999567">
    <w:abstractNumId w:val="2"/>
  </w:num>
  <w:num w:numId="4" w16cid:durableId="2083063210">
    <w:abstractNumId w:val="4"/>
  </w:num>
  <w:num w:numId="5" w16cid:durableId="1370302310">
    <w:abstractNumId w:val="1"/>
  </w:num>
  <w:num w:numId="6" w16cid:durableId="893852006">
    <w:abstractNumId w:val="0"/>
  </w:num>
  <w:num w:numId="7" w16cid:durableId="17405142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94E"/>
    <w:rsid w:val="00326F90"/>
    <w:rsid w:val="0065503B"/>
    <w:rsid w:val="009D2B63"/>
    <w:rsid w:val="00AA1D8D"/>
    <w:rsid w:val="00B40D38"/>
    <w:rsid w:val="00B47730"/>
    <w:rsid w:val="00CB0664"/>
    <w:rsid w:val="00DC178A"/>
    <w:rsid w:val="00FC693F"/>
    <w:rsid w:val="1EFA6F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4A59F"/>
  <w14:defaultImageDpi w14:val="300"/>
  <w15:docId w15:val="{C960D1D6-FF13-4E4F-B619-497D8BA9E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qFormat/>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chronic-kidney-disea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dityabirlahospital.com/blogs/what-is-diabetes" TargetMode="External"/><Relationship Id="rId4" Type="http://schemas.openxmlformats.org/officeDocument/2006/relationships/settings" Target="settings.xml"/><Relationship Id="rId9" Type="http://schemas.openxmlformats.org/officeDocument/2006/relationships/hyperlink" Target="https://adityabirlahospital.com/blogs/high-blood-press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6</cp:revision>
  <dcterms:created xsi:type="dcterms:W3CDTF">2013-12-23T23:15:00Z</dcterms:created>
  <dcterms:modified xsi:type="dcterms:W3CDTF">2025-08-01T10:18:00Z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A3FAE6DE64DD49CB8F2B07D3F0B4C875_12</vt:lpwstr>
  </property>
</Properties>
</file>