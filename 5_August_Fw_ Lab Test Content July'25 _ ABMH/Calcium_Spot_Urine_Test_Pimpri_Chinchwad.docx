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94AB5" w14:textId="77777777" w:rsidR="00E14E0E" w:rsidRDefault="00461117">
      <w:pPr>
        <w:pStyle w:val="NormalWeb"/>
        <w:rPr>
          <w:rStyle w:val="Strong"/>
          <w:rFonts w:ascii="Aptos" w:hAnsi="Aptos" w:cs="Aptos" w:hint="eastAsia"/>
          <w:color w:val="000000"/>
        </w:rPr>
      </w:pPr>
      <w:r>
        <w:rPr>
          <w:rStyle w:val="Strong"/>
          <w:rFonts w:ascii="Aptos" w:hAnsi="Aptos" w:cs="Aptos"/>
          <w:color w:val="000000"/>
        </w:rPr>
        <w:t xml:space="preserve">URL: </w:t>
      </w:r>
      <w:r>
        <w:rPr>
          <w:rStyle w:val="Strong"/>
          <w:rFonts w:ascii="Aptos" w:hAnsi="Aptos" w:cs="Aptos"/>
          <w:b w:val="0"/>
          <w:bCs w:val="0"/>
          <w:color w:val="000000"/>
        </w:rPr>
        <w:t>https://www.adityabirlahospital.com/diagnostic-test/calcium-spot-urine-pimpri-pune</w:t>
      </w:r>
    </w:p>
    <w:p w14:paraId="79494AB6" w14:textId="7EF3BD9C" w:rsidR="00E14E0E" w:rsidRDefault="00461117">
      <w:pPr>
        <w:pStyle w:val="NormalWeb"/>
        <w:rPr>
          <w:rFonts w:ascii="Aptos" w:hAnsi="Aptos" w:cs="Aptos" w:hint="eastAsia"/>
        </w:rPr>
      </w:pPr>
      <w:r>
        <w:rPr>
          <w:rStyle w:val="Strong"/>
          <w:rFonts w:ascii="Aptos" w:hAnsi="Aptos" w:cs="Aptos"/>
          <w:color w:val="000000"/>
        </w:rPr>
        <w:t xml:space="preserve">Meta Title: </w:t>
      </w:r>
      <w:r>
        <w:rPr>
          <w:rFonts w:ascii="Aptos" w:hAnsi="Aptos" w:cs="Aptos"/>
        </w:rPr>
        <w:t>Calcium Spot Urine Test in Pimpri, Pune |</w:t>
      </w:r>
      <w:r>
        <w:rPr>
          <w:rFonts w:ascii="Aptos" w:hAnsi="Aptos" w:cs="Aptos"/>
        </w:rPr>
        <w:t xml:space="preserve"> </w:t>
      </w:r>
      <w:r>
        <w:rPr>
          <w:rFonts w:ascii="Aptos" w:hAnsi="Aptos" w:cs="Aptos"/>
        </w:rPr>
        <w:t>Aditya Birla Memorial Hospital</w:t>
      </w:r>
    </w:p>
    <w:p w14:paraId="79494AB7" w14:textId="77777777" w:rsidR="00E14E0E" w:rsidRDefault="00461117">
      <w:pPr>
        <w:pStyle w:val="NormalWeb"/>
        <w:rPr>
          <w:rFonts w:ascii="Aptos" w:hAnsi="Aptos" w:cs="Aptos" w:hint="eastAsia"/>
        </w:rPr>
      </w:pPr>
      <w:r>
        <w:rPr>
          <w:rStyle w:val="Strong"/>
          <w:rFonts w:ascii="Aptos" w:hAnsi="Aptos" w:cs="Aptos"/>
          <w:color w:val="000000"/>
        </w:rPr>
        <w:t>Meta Description:</w:t>
      </w:r>
      <w:r>
        <w:rPr>
          <w:rStyle w:val="Strong"/>
          <w:rFonts w:ascii="Aptos" w:hAnsi="Aptos" w:cs="Aptos"/>
          <w:color w:val="000000"/>
        </w:rPr>
        <w:t xml:space="preserve"> </w:t>
      </w:r>
      <w:r>
        <w:rPr>
          <w:rFonts w:ascii="Aptos" w:hAnsi="Aptos" w:cs="Aptos"/>
        </w:rPr>
        <w:t>Spot Urine Calcium Test now available at Aditya Birla Memorial Hospital, Pimpri. Check urinary calcium levels for bone or kidney-related concerns.</w:t>
      </w:r>
    </w:p>
    <w:p w14:paraId="79494AB8" w14:textId="4CDF16D5" w:rsidR="00E14E0E" w:rsidRDefault="00461117">
      <w:pPr>
        <w:pStyle w:val="Title"/>
        <w:rPr>
          <w:rFonts w:ascii="Aptos" w:hAnsi="Aptos" w:cs="Aptos" w:hint="eastAsia"/>
        </w:rPr>
      </w:pPr>
      <w:r>
        <w:rPr>
          <w:rFonts w:ascii="Aptos" w:hAnsi="Aptos" w:cs="Aptos"/>
        </w:rPr>
        <w:t>Calcium – Spot Urine Test in Pimpri Chinchwad</w:t>
      </w:r>
      <w:r w:rsidR="00987E56">
        <w:rPr>
          <w:rFonts w:ascii="Aptos" w:hAnsi="Aptos" w:cs="Aptos"/>
        </w:rPr>
        <w:t>,</w:t>
      </w:r>
      <w:r>
        <w:rPr>
          <w:rFonts w:ascii="Aptos" w:hAnsi="Aptos" w:cs="Aptos"/>
        </w:rPr>
        <w:t xml:space="preserve"> Pune</w:t>
      </w:r>
    </w:p>
    <w:p w14:paraId="79494AB9" w14:textId="77777777" w:rsidR="00E14E0E" w:rsidRDefault="00461117">
      <w:pPr>
        <w:rPr>
          <w:rFonts w:ascii="Aptos" w:hAnsi="Aptos" w:cs="Aptos" w:hint="eastAsia"/>
        </w:rPr>
      </w:pPr>
      <w:r w:rsidRPr="00987E56">
        <w:rPr>
          <w:rFonts w:ascii="Aptos" w:hAnsi="Aptos" w:cs="Aptos"/>
          <w:b/>
          <w:bCs/>
        </w:rPr>
        <w:t>Department:</w:t>
      </w:r>
      <w:r>
        <w:rPr>
          <w:rFonts w:ascii="Aptos" w:hAnsi="Aptos" w:cs="Aptos"/>
        </w:rPr>
        <w:t xml:space="preserve"> Biochemistry</w:t>
      </w:r>
    </w:p>
    <w:p w14:paraId="79494ABA" w14:textId="77777777" w:rsidR="00E14E0E" w:rsidRDefault="00461117">
      <w:pPr>
        <w:rPr>
          <w:rFonts w:ascii="Aptos" w:hAnsi="Aptos" w:cs="Aptos" w:hint="eastAsia"/>
        </w:rPr>
      </w:pPr>
      <w:r w:rsidRPr="00987E56">
        <w:rPr>
          <w:rFonts w:ascii="Aptos" w:hAnsi="Aptos" w:cs="Aptos"/>
          <w:b/>
          <w:bCs/>
        </w:rPr>
        <w:t>Also Known As:</w:t>
      </w:r>
      <w:r>
        <w:rPr>
          <w:rFonts w:ascii="Aptos" w:hAnsi="Aptos" w:cs="Aptos"/>
        </w:rPr>
        <w:t xml:space="preserve"> Spot Urine Calcium Test, Urinary Calcium Test, Calcium (Spot Urine), Calcium/Creatinine Ratio Test</w:t>
      </w:r>
    </w:p>
    <w:p w14:paraId="79494ABB" w14:textId="77777777" w:rsidR="00E14E0E" w:rsidRDefault="00461117">
      <w:pPr>
        <w:rPr>
          <w:rFonts w:ascii="Aptos" w:hAnsi="Aptos" w:cs="Aptos" w:hint="eastAsia"/>
        </w:rPr>
      </w:pPr>
      <w:r w:rsidRPr="00987E56">
        <w:rPr>
          <w:rFonts w:ascii="Aptos" w:hAnsi="Aptos" w:cs="Aptos"/>
          <w:b/>
          <w:bCs/>
        </w:rPr>
        <w:t>Sample Type:</w:t>
      </w:r>
      <w:r>
        <w:rPr>
          <w:rFonts w:ascii="Aptos" w:hAnsi="Aptos" w:cs="Aptos"/>
        </w:rPr>
        <w:t xml:space="preserve"> Urine</w:t>
      </w:r>
    </w:p>
    <w:p w14:paraId="79494ABC" w14:textId="77777777" w:rsidR="00E14E0E" w:rsidRDefault="00461117">
      <w:pPr>
        <w:rPr>
          <w:rFonts w:ascii="Aptos" w:hAnsi="Aptos" w:cs="Aptos" w:hint="eastAsia"/>
        </w:rPr>
      </w:pPr>
      <w:r w:rsidRPr="00987E56">
        <w:rPr>
          <w:rFonts w:ascii="Aptos" w:hAnsi="Aptos" w:cs="Aptos"/>
          <w:b/>
          <w:bCs/>
        </w:rPr>
        <w:t>Applicable For:</w:t>
      </w:r>
      <w:r>
        <w:rPr>
          <w:rFonts w:ascii="Aptos" w:hAnsi="Aptos" w:cs="Aptos"/>
        </w:rPr>
        <w:t xml:space="preserve"> All genders</w:t>
      </w:r>
    </w:p>
    <w:p w14:paraId="79494ABD" w14:textId="77777777" w:rsidR="00E14E0E" w:rsidRDefault="00461117">
      <w:pPr>
        <w:rPr>
          <w:rFonts w:ascii="Aptos" w:hAnsi="Aptos" w:cs="Aptos" w:hint="eastAsia"/>
        </w:rPr>
      </w:pPr>
      <w:r w:rsidRPr="00987E56">
        <w:rPr>
          <w:rFonts w:ascii="Aptos" w:hAnsi="Aptos" w:cs="Aptos"/>
          <w:b/>
          <w:bCs/>
        </w:rPr>
        <w:t>Age Group:</w:t>
      </w:r>
      <w:r>
        <w:rPr>
          <w:rFonts w:ascii="Aptos" w:hAnsi="Aptos" w:cs="Aptos"/>
        </w:rPr>
        <w:t xml:space="preserve"> All age groups</w:t>
      </w:r>
    </w:p>
    <w:p w14:paraId="79494ABE" w14:textId="77777777" w:rsidR="00E14E0E" w:rsidRDefault="00461117">
      <w:pPr>
        <w:rPr>
          <w:rFonts w:ascii="Aptos" w:hAnsi="Aptos" w:cs="Aptos" w:hint="eastAsia"/>
        </w:rPr>
      </w:pPr>
      <w:r w:rsidRPr="00987E56">
        <w:rPr>
          <w:rFonts w:ascii="Aptos" w:hAnsi="Aptos" w:cs="Aptos"/>
          <w:b/>
          <w:bCs/>
        </w:rPr>
        <w:t>Report Availability:</w:t>
      </w:r>
      <w:r>
        <w:rPr>
          <w:rFonts w:ascii="Aptos" w:hAnsi="Aptos" w:cs="Aptos"/>
        </w:rPr>
        <w:t xml:space="preserve"> Typically within 24–48 hours</w:t>
      </w:r>
    </w:p>
    <w:p w14:paraId="79494ABF" w14:textId="77777777" w:rsidR="00E14E0E" w:rsidRDefault="00461117">
      <w:pPr>
        <w:pStyle w:val="Heading1"/>
        <w:rPr>
          <w:rFonts w:ascii="Aptos" w:hAnsi="Aptos" w:cs="Aptos" w:hint="eastAsia"/>
        </w:rPr>
      </w:pPr>
      <w:r>
        <w:rPr>
          <w:rFonts w:ascii="Aptos" w:hAnsi="Aptos" w:cs="Aptos"/>
        </w:rPr>
        <w:t>What is the Calcium – Spot Urine Test?</w:t>
      </w:r>
    </w:p>
    <w:p w14:paraId="79494AC0" w14:textId="77777777" w:rsidR="00E14E0E" w:rsidRDefault="00461117">
      <w:pPr>
        <w:rPr>
          <w:rFonts w:ascii="Aptos" w:hAnsi="Aptos" w:cs="Aptos" w:hint="eastAsia"/>
        </w:rPr>
      </w:pPr>
      <w:r>
        <w:rPr>
          <w:rFonts w:ascii="Aptos" w:hAnsi="Aptos" w:cs="Aptos"/>
        </w:rPr>
        <w:t>The Calcium – Spot Urine Test measures the amount of calcium in a small, single urine sample. It's a quick and simple way to assess how much calcium is being excreted by your body. If you're dealing with frequent kidney stones, bone pain, or related issues, this test can help detect any abnormalities in calcium levels.</w:t>
      </w:r>
      <w:r>
        <w:rPr>
          <w:rFonts w:ascii="Aptos" w:hAnsi="Aptos" w:cs="Aptos"/>
        </w:rPr>
        <w:br/>
      </w:r>
      <w:r>
        <w:rPr>
          <w:rFonts w:ascii="Aptos" w:hAnsi="Aptos" w:cs="Aptos"/>
        </w:rPr>
        <w:br/>
        <w:t>You can book a Calcium - Spot Urine Test in Pimpri Chinchwad Pune online or visit a nearby diagnostic center.</w:t>
      </w:r>
    </w:p>
    <w:p w14:paraId="79494AC1" w14:textId="77777777" w:rsidR="00E14E0E" w:rsidRDefault="00461117">
      <w:pPr>
        <w:pStyle w:val="Heading1"/>
        <w:rPr>
          <w:rFonts w:ascii="Aptos" w:hAnsi="Aptos" w:cs="Aptos" w:hint="eastAsia"/>
        </w:rPr>
      </w:pPr>
      <w:r>
        <w:rPr>
          <w:rFonts w:ascii="Aptos" w:hAnsi="Aptos" w:cs="Aptos"/>
        </w:rPr>
        <w:t>Why is this Test Done?</w:t>
      </w:r>
    </w:p>
    <w:p w14:paraId="79494AC2" w14:textId="77777777" w:rsidR="00E14E0E" w:rsidRDefault="00461117">
      <w:pPr>
        <w:rPr>
          <w:rFonts w:ascii="Aptos" w:hAnsi="Aptos" w:cs="Aptos" w:hint="eastAsia"/>
        </w:rPr>
      </w:pPr>
      <w:r>
        <w:rPr>
          <w:rFonts w:ascii="Aptos" w:hAnsi="Aptos" w:cs="Aptos"/>
        </w:rPr>
        <w:t>Doctors recommend this test to:</w:t>
      </w:r>
      <w:r>
        <w:rPr>
          <w:rFonts w:ascii="Aptos" w:hAnsi="Aptos" w:cs="Aptos"/>
        </w:rPr>
        <w:br/>
        <w:t>- Check for high levels of calcium in urine (hypercalciuria)</w:t>
      </w:r>
      <w:r>
        <w:rPr>
          <w:rFonts w:ascii="Aptos" w:hAnsi="Aptos" w:cs="Aptos"/>
        </w:rPr>
        <w:br/>
        <w:t>- Monitor conditions that affect bones or kidneys</w:t>
      </w:r>
      <w:r>
        <w:rPr>
          <w:rFonts w:ascii="Aptos" w:hAnsi="Aptos" w:cs="Aptos"/>
        </w:rPr>
        <w:br/>
        <w:t>- Detect risk factors for kidney stones</w:t>
      </w:r>
      <w:r>
        <w:rPr>
          <w:rFonts w:ascii="Aptos" w:hAnsi="Aptos" w:cs="Aptos"/>
        </w:rPr>
        <w:br/>
        <w:t>- Evaluate parathyroid gland function</w:t>
      </w:r>
      <w:r>
        <w:rPr>
          <w:rFonts w:ascii="Aptos" w:hAnsi="Aptos" w:cs="Aptos"/>
        </w:rPr>
        <w:br/>
        <w:t>- Assist in the diagnosis of calcium metabolism disorders</w:t>
      </w:r>
      <w:r>
        <w:rPr>
          <w:rFonts w:ascii="Aptos" w:hAnsi="Aptos" w:cs="Aptos"/>
        </w:rPr>
        <w:br/>
      </w:r>
      <w:r>
        <w:rPr>
          <w:rFonts w:ascii="Aptos" w:hAnsi="Aptos" w:cs="Aptos"/>
        </w:rPr>
        <w:lastRenderedPageBreak/>
        <w:br/>
        <w:t>If you're searching for a Spot Urine Calcium Test Near Me, labs across PCMC offer this test.</w:t>
      </w:r>
    </w:p>
    <w:p w14:paraId="79494AC3" w14:textId="77777777" w:rsidR="00E14E0E" w:rsidRDefault="00461117">
      <w:pPr>
        <w:pStyle w:val="Heading1"/>
        <w:rPr>
          <w:rFonts w:ascii="Aptos" w:hAnsi="Aptos" w:cs="Aptos" w:hint="eastAsia"/>
        </w:rPr>
      </w:pPr>
      <w:r>
        <w:rPr>
          <w:rFonts w:ascii="Aptos" w:hAnsi="Aptos" w:cs="Aptos"/>
        </w:rPr>
        <w:t>Parameters Measured</w:t>
      </w:r>
    </w:p>
    <w:p w14:paraId="79494AC4" w14:textId="77777777" w:rsidR="00E14E0E" w:rsidRDefault="00461117">
      <w:pPr>
        <w:rPr>
          <w:rFonts w:ascii="Aptos" w:hAnsi="Aptos" w:cs="Aptos" w:hint="eastAsia"/>
        </w:rPr>
      </w:pPr>
      <w:r>
        <w:rPr>
          <w:rFonts w:ascii="Aptos" w:hAnsi="Aptos" w:cs="Aptos"/>
        </w:rPr>
        <w:t>- Calcium in urine</w:t>
      </w:r>
      <w:r>
        <w:rPr>
          <w:rFonts w:ascii="Aptos" w:hAnsi="Aptos" w:cs="Aptos"/>
        </w:rPr>
        <w:br/>
        <w:t>- Sometimes paired with creatinine to assess the calcium/creatinine ratio</w:t>
      </w:r>
      <w:r>
        <w:rPr>
          <w:rFonts w:ascii="Aptos" w:hAnsi="Aptos" w:cs="Aptos"/>
        </w:rPr>
        <w:br/>
      </w:r>
      <w:r>
        <w:rPr>
          <w:rFonts w:ascii="Aptos" w:hAnsi="Aptos" w:cs="Aptos"/>
        </w:rPr>
        <w:br/>
        <w:t>This helps in evaluating how much calcium is lost through urine, which is critical in bone health and kidney function assessments.</w:t>
      </w:r>
    </w:p>
    <w:p w14:paraId="79494AC5" w14:textId="77777777" w:rsidR="00E14E0E" w:rsidRDefault="00461117">
      <w:pPr>
        <w:pStyle w:val="Heading1"/>
        <w:rPr>
          <w:rFonts w:ascii="Aptos" w:hAnsi="Aptos" w:cs="Aptos" w:hint="eastAsia"/>
        </w:rPr>
      </w:pPr>
      <w:r>
        <w:rPr>
          <w:rFonts w:ascii="Aptos" w:hAnsi="Aptos" w:cs="Aptos"/>
        </w:rPr>
        <w:t>Preparation for the Test</w:t>
      </w:r>
    </w:p>
    <w:p w14:paraId="79494AC6" w14:textId="4B7621D9" w:rsidR="00E14E0E" w:rsidRDefault="00461117">
      <w:pPr>
        <w:rPr>
          <w:rFonts w:ascii="Aptos" w:hAnsi="Aptos" w:cs="Aptos" w:hint="eastAsia"/>
        </w:rPr>
      </w:pPr>
      <w:r>
        <w:rPr>
          <w:rFonts w:ascii="Aptos" w:hAnsi="Aptos" w:cs="Aptos"/>
        </w:rPr>
        <w:t>- No fasting required</w:t>
      </w:r>
      <w:r>
        <w:rPr>
          <w:rFonts w:ascii="Aptos" w:hAnsi="Aptos" w:cs="Aptos"/>
        </w:rPr>
        <w:br/>
        <w:t>- You may be advised to avoid calcium supplements or high-calcium foods 24 hours before the test</w:t>
      </w:r>
      <w:r>
        <w:rPr>
          <w:rFonts w:ascii="Aptos" w:hAnsi="Aptos" w:cs="Aptos"/>
        </w:rPr>
        <w:br/>
        <w:t>- Drink plenty of water and follow your doctor’s instructions</w:t>
      </w:r>
      <w:r>
        <w:rPr>
          <w:rFonts w:ascii="Aptos" w:hAnsi="Aptos" w:cs="Aptos"/>
        </w:rPr>
        <w:br/>
        <w:t>Whether you're booking the URINARY CALCIUM Test in PCMC or elsewhere, prep is usually simple.</w:t>
      </w:r>
    </w:p>
    <w:p w14:paraId="79494AC7" w14:textId="77777777" w:rsidR="00E14E0E" w:rsidRDefault="00461117">
      <w:pPr>
        <w:pStyle w:val="Heading1"/>
        <w:rPr>
          <w:rFonts w:ascii="Aptos" w:hAnsi="Aptos" w:cs="Aptos" w:hint="eastAsia"/>
        </w:rPr>
      </w:pPr>
      <w:r>
        <w:rPr>
          <w:rFonts w:ascii="Aptos" w:hAnsi="Aptos" w:cs="Aptos"/>
        </w:rPr>
        <w:t>Who Should Get This Test Done?</w:t>
      </w:r>
    </w:p>
    <w:p w14:paraId="79494AC8" w14:textId="77777777" w:rsidR="00E14E0E" w:rsidRDefault="00461117">
      <w:pPr>
        <w:rPr>
          <w:rFonts w:ascii="Aptos" w:hAnsi="Aptos" w:cs="Aptos" w:hint="eastAsia"/>
        </w:rPr>
      </w:pPr>
      <w:r>
        <w:rPr>
          <w:rFonts w:ascii="Aptos" w:hAnsi="Aptos" w:cs="Aptos"/>
        </w:rPr>
        <w:t>Consider getting the test if you experience:</w:t>
      </w:r>
      <w:r>
        <w:rPr>
          <w:rFonts w:ascii="Aptos" w:hAnsi="Aptos" w:cs="Aptos"/>
        </w:rPr>
        <w:br/>
        <w:t>- Recurrent kidney stones</w:t>
      </w:r>
      <w:r>
        <w:rPr>
          <w:rFonts w:ascii="Aptos" w:hAnsi="Aptos" w:cs="Aptos"/>
        </w:rPr>
        <w:br/>
        <w:t>- Bone weakness or fractures</w:t>
      </w:r>
      <w:r>
        <w:rPr>
          <w:rFonts w:ascii="Aptos" w:hAnsi="Aptos" w:cs="Aptos"/>
        </w:rPr>
        <w:br/>
        <w:t>- Unexplained fatigue or muscle cramps</w:t>
      </w:r>
      <w:r>
        <w:rPr>
          <w:rFonts w:ascii="Aptos" w:hAnsi="Aptos" w:cs="Aptos"/>
        </w:rPr>
        <w:br/>
        <w:t>- Known or suspected parathyroid gland issues</w:t>
      </w:r>
      <w:r>
        <w:rPr>
          <w:rFonts w:ascii="Aptos" w:hAnsi="Aptos" w:cs="Aptos"/>
        </w:rPr>
        <w:br/>
        <w:t>- You are on long-term calcium or vitamin D supplements</w:t>
      </w:r>
      <w:r>
        <w:rPr>
          <w:rFonts w:ascii="Aptos" w:hAnsi="Aptos" w:cs="Aptos"/>
        </w:rPr>
        <w:br/>
      </w:r>
      <w:r>
        <w:rPr>
          <w:rFonts w:ascii="Aptos" w:hAnsi="Aptos" w:cs="Aptos"/>
        </w:rPr>
        <w:br/>
        <w:t>You can easily book a Calcium Test (Urine Spot) in Pimpri or nearby labs for these concerns.</w:t>
      </w:r>
    </w:p>
    <w:p w14:paraId="79494AC9" w14:textId="77777777" w:rsidR="00E14E0E" w:rsidRDefault="00461117">
      <w:pPr>
        <w:pStyle w:val="Heading1"/>
        <w:rPr>
          <w:rFonts w:ascii="Aptos" w:hAnsi="Aptos" w:cs="Aptos" w:hint="eastAsia"/>
        </w:rPr>
      </w:pPr>
      <w:r>
        <w:rPr>
          <w:rFonts w:ascii="Aptos" w:hAnsi="Aptos" w:cs="Aptos"/>
        </w:rPr>
        <w:t>When to Consult a Doctor After the Test?</w:t>
      </w:r>
    </w:p>
    <w:p w14:paraId="79494ACA" w14:textId="77777777" w:rsidR="00E14E0E" w:rsidRDefault="00461117">
      <w:pPr>
        <w:rPr>
          <w:rFonts w:ascii="Aptos" w:hAnsi="Aptos" w:cs="Aptos" w:hint="eastAsia"/>
        </w:rPr>
      </w:pPr>
      <w:r>
        <w:rPr>
          <w:rFonts w:ascii="Aptos" w:hAnsi="Aptos" w:cs="Aptos"/>
        </w:rPr>
        <w:t>Speak to your doctor if:</w:t>
      </w:r>
      <w:r>
        <w:rPr>
          <w:rFonts w:ascii="Aptos" w:hAnsi="Aptos" w:cs="Aptos"/>
        </w:rPr>
        <w:br/>
        <w:t>- Your calcium levels in urine are unusually high or low</w:t>
      </w:r>
      <w:r>
        <w:rPr>
          <w:rFonts w:ascii="Aptos" w:hAnsi="Aptos" w:cs="Aptos"/>
        </w:rPr>
        <w:br/>
        <w:t>- You continue to have symptoms like back pain, bone pain, or kidney issues</w:t>
      </w:r>
      <w:r>
        <w:rPr>
          <w:rFonts w:ascii="Aptos" w:hAnsi="Aptos" w:cs="Aptos"/>
        </w:rPr>
        <w:br/>
        <w:t>- You are managing a chronic condition like hyperparathyroidism or osteoporosis</w:t>
      </w:r>
      <w:r>
        <w:rPr>
          <w:rFonts w:ascii="Aptos" w:hAnsi="Aptos" w:cs="Aptos"/>
        </w:rPr>
        <w:br/>
      </w:r>
      <w:r>
        <w:rPr>
          <w:rFonts w:ascii="Aptos" w:hAnsi="Aptos" w:cs="Aptos"/>
        </w:rPr>
        <w:br/>
        <w:t>Regular monitoring through a Calcium – Spot Urine Test in Pune can help prevent complications.</w:t>
      </w:r>
    </w:p>
    <w:p w14:paraId="79494ACB" w14:textId="77777777" w:rsidR="00E14E0E" w:rsidRDefault="00461117">
      <w:pPr>
        <w:pStyle w:val="Heading1"/>
        <w:rPr>
          <w:rFonts w:ascii="Aptos" w:hAnsi="Aptos" w:cs="Aptos" w:hint="eastAsia"/>
        </w:rPr>
      </w:pPr>
      <w:r>
        <w:rPr>
          <w:rFonts w:ascii="Aptos" w:hAnsi="Aptos" w:cs="Aptos"/>
        </w:rPr>
        <w:lastRenderedPageBreak/>
        <w:t>Schedule a Test Today</w:t>
      </w:r>
    </w:p>
    <w:p w14:paraId="79494ACC" w14:textId="77777777" w:rsidR="00E14E0E" w:rsidRDefault="00461117">
      <w:pPr>
        <w:rPr>
          <w:rFonts w:ascii="Aptos" w:hAnsi="Aptos" w:cs="Aptos" w:hint="eastAsia"/>
        </w:rPr>
      </w:pPr>
      <w:r>
        <w:rPr>
          <w:rFonts w:ascii="Aptos" w:hAnsi="Aptos" w:cs="Aptos"/>
        </w:rPr>
        <w:t>You can now book a Calcium – Spot Urine test online in Pimpri Chinchwad or PCMC. Many diagnostic labs offer doorstep sample collection and same-day report delivery.</w:t>
      </w:r>
    </w:p>
    <w:p w14:paraId="79494ACD" w14:textId="77777777" w:rsidR="00E14E0E" w:rsidRDefault="00461117">
      <w:pPr>
        <w:pStyle w:val="Heading1"/>
        <w:rPr>
          <w:rFonts w:ascii="Aptos" w:hAnsi="Aptos" w:cs="Aptos" w:hint="eastAsia"/>
        </w:rPr>
      </w:pPr>
      <w:r>
        <w:rPr>
          <w:rFonts w:ascii="Aptos" w:hAnsi="Aptos" w:cs="Aptos"/>
        </w:rPr>
        <w:t>Frequently Asked Questions (FAQs)</w:t>
      </w:r>
    </w:p>
    <w:p w14:paraId="79494ACE" w14:textId="77777777" w:rsidR="00E14E0E" w:rsidRDefault="00461117">
      <w:pPr>
        <w:pStyle w:val="ListNumber"/>
        <w:numPr>
          <w:ilvl w:val="0"/>
          <w:numId w:val="0"/>
        </w:numPr>
        <w:rPr>
          <w:rFonts w:ascii="Aptos" w:hAnsi="Aptos" w:cs="Aptos" w:hint="eastAsia"/>
        </w:rPr>
      </w:pPr>
      <w:r>
        <w:rPr>
          <w:rFonts w:ascii="Aptos" w:hAnsi="Aptos" w:cs="Aptos"/>
        </w:rPr>
        <w:t>1. Do I need to fast before the test?</w:t>
      </w:r>
    </w:p>
    <w:p w14:paraId="79494ACF" w14:textId="77777777" w:rsidR="00E14E0E" w:rsidRDefault="00461117">
      <w:pPr>
        <w:rPr>
          <w:rFonts w:ascii="Aptos" w:hAnsi="Aptos" w:cs="Aptos" w:hint="eastAsia"/>
        </w:rPr>
      </w:pPr>
      <w:r>
        <w:rPr>
          <w:rFonts w:ascii="Aptos" w:hAnsi="Aptos" w:cs="Aptos"/>
        </w:rPr>
        <w:t>No fasting is needed. Just avoid calcium-rich food or supplements if advised by your doctor.</w:t>
      </w:r>
    </w:p>
    <w:p w14:paraId="79494AD0" w14:textId="77777777" w:rsidR="00E14E0E" w:rsidRDefault="00461117">
      <w:pPr>
        <w:pStyle w:val="ListNumber"/>
        <w:numPr>
          <w:ilvl w:val="0"/>
          <w:numId w:val="0"/>
        </w:numPr>
        <w:rPr>
          <w:rFonts w:ascii="Aptos" w:hAnsi="Aptos" w:cs="Aptos" w:hint="eastAsia"/>
        </w:rPr>
      </w:pPr>
      <w:r>
        <w:rPr>
          <w:rFonts w:ascii="Aptos" w:hAnsi="Aptos" w:cs="Aptos"/>
        </w:rPr>
        <w:t>2. Can I book this test from home?</w:t>
      </w:r>
    </w:p>
    <w:p w14:paraId="79494AD1" w14:textId="77777777" w:rsidR="00E14E0E" w:rsidRDefault="00461117">
      <w:pPr>
        <w:rPr>
          <w:rFonts w:ascii="Aptos" w:hAnsi="Aptos" w:cs="Aptos" w:hint="eastAsia"/>
        </w:rPr>
      </w:pPr>
      <w:r>
        <w:rPr>
          <w:rFonts w:ascii="Aptos" w:hAnsi="Aptos" w:cs="Aptos"/>
        </w:rPr>
        <w:t>Yes, you can book the Calcium - Spot Urine Test in Pimpri Chinchwad online with home sample collection.</w:t>
      </w:r>
    </w:p>
    <w:p w14:paraId="79494AD2" w14:textId="77777777" w:rsidR="00E14E0E" w:rsidRDefault="00461117">
      <w:pPr>
        <w:pStyle w:val="ListNumber"/>
        <w:numPr>
          <w:ilvl w:val="0"/>
          <w:numId w:val="0"/>
        </w:numPr>
        <w:rPr>
          <w:rFonts w:ascii="Aptos" w:hAnsi="Aptos" w:cs="Aptos" w:hint="eastAsia"/>
        </w:rPr>
      </w:pPr>
      <w:r>
        <w:rPr>
          <w:rFonts w:ascii="Aptos" w:hAnsi="Aptos" w:cs="Aptos"/>
        </w:rPr>
        <w:t>3. What does a high calcium level in urine mean?</w:t>
      </w:r>
    </w:p>
    <w:p w14:paraId="79494AD3" w14:textId="77777777" w:rsidR="00E14E0E" w:rsidRDefault="00461117">
      <w:pPr>
        <w:rPr>
          <w:rFonts w:ascii="Aptos" w:hAnsi="Aptos" w:cs="Aptos" w:hint="eastAsia"/>
        </w:rPr>
      </w:pPr>
      <w:r>
        <w:rPr>
          <w:rFonts w:ascii="Aptos" w:hAnsi="Aptos" w:cs="Aptos"/>
        </w:rPr>
        <w:t xml:space="preserve">It could suggest overactive parathyroid glands, too much vitamin D, or risk of </w:t>
      </w:r>
      <w:hyperlink r:id="rId8" w:history="1">
        <w:r>
          <w:rPr>
            <w:rStyle w:val="Hyperlink"/>
            <w:rFonts w:ascii="Aptos" w:hAnsi="Aptos" w:cs="Aptos"/>
          </w:rPr>
          <w:t>kidney stones</w:t>
        </w:r>
      </w:hyperlink>
      <w:r>
        <w:rPr>
          <w:rFonts w:ascii="Aptos" w:hAnsi="Aptos" w:cs="Aptos"/>
        </w:rPr>
        <w:t>. Follow up with your doctor.</w:t>
      </w:r>
    </w:p>
    <w:p w14:paraId="79494AD4" w14:textId="77777777" w:rsidR="00E14E0E" w:rsidRDefault="00461117">
      <w:pPr>
        <w:pStyle w:val="ListNumber"/>
        <w:numPr>
          <w:ilvl w:val="0"/>
          <w:numId w:val="0"/>
        </w:numPr>
        <w:rPr>
          <w:rFonts w:ascii="Aptos" w:hAnsi="Aptos" w:cs="Aptos" w:hint="eastAsia"/>
        </w:rPr>
      </w:pPr>
      <w:r>
        <w:rPr>
          <w:rFonts w:ascii="Aptos" w:hAnsi="Aptos" w:cs="Aptos"/>
        </w:rPr>
        <w:t>4. Can low calcium in urine be a concern?</w:t>
      </w:r>
    </w:p>
    <w:p w14:paraId="79494AD5" w14:textId="77777777" w:rsidR="00E14E0E" w:rsidRDefault="00461117">
      <w:pPr>
        <w:rPr>
          <w:rFonts w:ascii="Aptos" w:hAnsi="Aptos" w:cs="Aptos" w:hint="eastAsia"/>
        </w:rPr>
      </w:pPr>
      <w:r>
        <w:rPr>
          <w:rFonts w:ascii="Aptos" w:hAnsi="Aptos" w:cs="Aptos"/>
        </w:rPr>
        <w:t>Yes. It might be linked to poor calcium intake, certain medications, or kidney conditions.</w:t>
      </w:r>
    </w:p>
    <w:p w14:paraId="79494AD6" w14:textId="77777777" w:rsidR="00E14E0E" w:rsidRDefault="00461117">
      <w:pPr>
        <w:pStyle w:val="ListNumber"/>
        <w:numPr>
          <w:ilvl w:val="0"/>
          <w:numId w:val="0"/>
        </w:numPr>
        <w:rPr>
          <w:rFonts w:ascii="Aptos" w:hAnsi="Aptos" w:cs="Aptos" w:hint="eastAsia"/>
        </w:rPr>
      </w:pPr>
      <w:r>
        <w:rPr>
          <w:rFonts w:ascii="Aptos" w:hAnsi="Aptos" w:cs="Aptos"/>
        </w:rPr>
        <w:t>5. Is the test painful or risky?</w:t>
      </w:r>
    </w:p>
    <w:p w14:paraId="79494AD7" w14:textId="77777777" w:rsidR="00E14E0E" w:rsidRDefault="00461117">
      <w:pPr>
        <w:rPr>
          <w:rFonts w:ascii="Aptos" w:hAnsi="Aptos" w:cs="Aptos" w:hint="eastAsia"/>
        </w:rPr>
      </w:pPr>
      <w:r>
        <w:rPr>
          <w:rFonts w:ascii="Aptos" w:hAnsi="Aptos" w:cs="Aptos"/>
        </w:rPr>
        <w:t>No. It simply requires a clean urine sample, with no pain or risk involved.</w:t>
      </w:r>
    </w:p>
    <w:p w14:paraId="79494AD8" w14:textId="77777777" w:rsidR="00E14E0E" w:rsidRDefault="00461117">
      <w:pPr>
        <w:pStyle w:val="ListNumber"/>
        <w:numPr>
          <w:ilvl w:val="0"/>
          <w:numId w:val="0"/>
        </w:numPr>
        <w:rPr>
          <w:rFonts w:ascii="Aptos" w:hAnsi="Aptos" w:cs="Aptos" w:hint="eastAsia"/>
        </w:rPr>
      </w:pPr>
      <w:r>
        <w:rPr>
          <w:rFonts w:ascii="Aptos" w:hAnsi="Aptos" w:cs="Aptos"/>
        </w:rPr>
        <w:t>6. Where can I take the test in Pune?</w:t>
      </w:r>
    </w:p>
    <w:p w14:paraId="79494AD9" w14:textId="77777777" w:rsidR="00E14E0E" w:rsidRDefault="00461117">
      <w:pPr>
        <w:rPr>
          <w:rFonts w:ascii="Aptos" w:hAnsi="Aptos" w:cs="Aptos" w:hint="eastAsia"/>
        </w:rPr>
      </w:pPr>
      <w:r>
        <w:rPr>
          <w:rFonts w:ascii="Aptos" w:hAnsi="Aptos" w:cs="Aptos"/>
        </w:rPr>
        <w:t>Search online for Spot Urine Calcium Test Near Me or check with diagnostic centers in Pimpri, PCMC, or Pune for availability.</w:t>
      </w:r>
    </w:p>
    <w:sectPr w:rsidR="00E14E0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94ADC" w14:textId="77777777" w:rsidR="00E14E0E" w:rsidRDefault="00461117">
      <w:pPr>
        <w:spacing w:line="240" w:lineRule="auto"/>
      </w:pPr>
      <w:r>
        <w:separator/>
      </w:r>
    </w:p>
  </w:endnote>
  <w:endnote w:type="continuationSeparator" w:id="0">
    <w:p w14:paraId="79494ADD" w14:textId="77777777" w:rsidR="00E14E0E" w:rsidRDefault="004611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94ADA" w14:textId="77777777" w:rsidR="00E14E0E" w:rsidRDefault="00461117">
      <w:pPr>
        <w:spacing w:after="0"/>
      </w:pPr>
      <w:r>
        <w:separator/>
      </w:r>
    </w:p>
  </w:footnote>
  <w:footnote w:type="continuationSeparator" w:id="0">
    <w:p w14:paraId="79494ADB" w14:textId="77777777" w:rsidR="00E14E0E" w:rsidRDefault="0046111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837498962">
    <w:abstractNumId w:val="5"/>
  </w:num>
  <w:num w:numId="2" w16cid:durableId="1658923439">
    <w:abstractNumId w:val="3"/>
  </w:num>
  <w:num w:numId="3" w16cid:durableId="1498959042">
    <w:abstractNumId w:val="2"/>
  </w:num>
  <w:num w:numId="4" w16cid:durableId="274487696">
    <w:abstractNumId w:val="4"/>
  </w:num>
  <w:num w:numId="5" w16cid:durableId="2032101753">
    <w:abstractNumId w:val="1"/>
  </w:num>
  <w:num w:numId="6" w16cid:durableId="633683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AFE"/>
    <w:rsid w:val="0029639D"/>
    <w:rsid w:val="002B63F9"/>
    <w:rsid w:val="00326F90"/>
    <w:rsid w:val="00461117"/>
    <w:rsid w:val="00987E56"/>
    <w:rsid w:val="00AA1D8D"/>
    <w:rsid w:val="00B47730"/>
    <w:rsid w:val="00CB0664"/>
    <w:rsid w:val="00E14E0E"/>
    <w:rsid w:val="00FC693F"/>
    <w:rsid w:val="7C4826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494AB5"/>
  <w14:defaultImageDpi w14:val="300"/>
  <w15:docId w15:val="{30D3EC29-9B79-44A7-B285-595A858F6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semiHidden/>
    <w:unhideWhenUsed/>
    <w:rPr>
      <w:color w:val="0000FF"/>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uiPriority w:val="99"/>
    <w:qFormat/>
    <w:pPr>
      <w:spacing w:before="100" w:beforeAutospacing="1" w:after="100"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dityabirlahospital.com/blogs/kidney-ston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588</Words>
  <Characters>3354</Characters>
  <Application>Microsoft Office Word</Application>
  <DocSecurity>0</DocSecurity>
  <Lines>27</Lines>
  <Paragraphs>7</Paragraphs>
  <ScaleCrop>false</ScaleCrop>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Bhavana Nande</cp:lastModifiedBy>
  <cp:revision>4</cp:revision>
  <dcterms:created xsi:type="dcterms:W3CDTF">2013-12-23T23:15:00Z</dcterms:created>
  <dcterms:modified xsi:type="dcterms:W3CDTF">2025-08-01T10:17:00Z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18276E1A5C394AC89A4ACF838921983F_12</vt:lpwstr>
  </property>
</Properties>
</file>