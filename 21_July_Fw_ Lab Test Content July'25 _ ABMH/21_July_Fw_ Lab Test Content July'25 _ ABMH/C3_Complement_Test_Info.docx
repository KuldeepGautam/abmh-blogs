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896C" w14:textId="77777777" w:rsidR="007C5964" w:rsidRDefault="002920FE">
      <w:pPr>
        <w:pStyle w:val="NormalWeb"/>
        <w:rPr>
          <w:rStyle w:val="Strong"/>
          <w:rFonts w:ascii="Aptos" w:hAnsi="Aptos" w:cs="Aptos" w:hint="eastAsia"/>
          <w:b w:val="0"/>
          <w:bCs w:val="0"/>
        </w:rPr>
      </w:pPr>
      <w:r>
        <w:rPr>
          <w:rStyle w:val="Strong"/>
          <w:rFonts w:ascii="Aptos" w:hAnsi="Aptos" w:cs="Aptos"/>
        </w:rPr>
        <w:t>URL:</w:t>
      </w:r>
      <w:r>
        <w:rPr>
          <w:rStyle w:val="Strong"/>
          <w:rFonts w:ascii="Aptos" w:hAnsi="Aptos" w:cs="Aptos"/>
          <w:b w:val="0"/>
          <w:bCs w:val="0"/>
        </w:rPr>
        <w:t xml:space="preserve"> </w:t>
      </w:r>
      <w:hyperlink r:id="rId8" w:history="1">
        <w:r>
          <w:rPr>
            <w:rStyle w:val="Hyperlink"/>
            <w:rFonts w:ascii="Aptos" w:hAnsi="Aptos" w:cs="Aptos"/>
          </w:rPr>
          <w:t>https://www.adityabirlahospital.com/diagnostic-test/</w:t>
        </w:r>
        <w:r>
          <w:rPr>
            <w:rStyle w:val="Hyperlink"/>
            <w:rFonts w:ascii="Aptos" w:hAnsi="Aptos" w:cs="Aptos"/>
          </w:rPr>
          <w:t>c3-complement-test</w:t>
        </w:r>
        <w:r>
          <w:rPr>
            <w:rStyle w:val="Hyperlink"/>
            <w:rFonts w:ascii="Aptos" w:hAnsi="Aptos" w:cs="Aptos"/>
          </w:rPr>
          <w:t>-pimpri-pune</w:t>
        </w:r>
        <w:r>
          <w:rPr>
            <w:rStyle w:val="Hyperlink"/>
            <w:rFonts w:ascii="Aptos" w:hAnsi="Aptos" w:cs="Aptos"/>
          </w:rPr>
          <w:t>/</w:t>
        </w:r>
      </w:hyperlink>
    </w:p>
    <w:p w14:paraId="052B896D" w14:textId="77777777" w:rsidR="007C5964" w:rsidRDefault="002920FE">
      <w:pPr>
        <w:pStyle w:val="NormalWeb"/>
        <w:rPr>
          <w:rStyle w:val="Strong"/>
          <w:rFonts w:ascii="Aptos" w:hAnsi="Aptos" w:cs="Aptos" w:hint="eastAsia"/>
          <w:b w:val="0"/>
          <w:bCs w:val="0"/>
        </w:rPr>
      </w:pPr>
      <w:r>
        <w:rPr>
          <w:rStyle w:val="Strong"/>
          <w:rFonts w:ascii="Aptos" w:hAnsi="Aptos" w:cs="Aptos"/>
        </w:rPr>
        <w:t xml:space="preserve">Meta Title: </w:t>
      </w:r>
      <w:r>
        <w:rPr>
          <w:rFonts w:ascii="Aptos" w:hAnsi="Aptos" w:cs="Aptos"/>
        </w:rPr>
        <w:t>Book C3 Complement Test in Pimpri, Pune | ABMH</w:t>
      </w:r>
    </w:p>
    <w:p w14:paraId="052B896F" w14:textId="06F7F85C" w:rsidR="007C5964" w:rsidRPr="003E4E25" w:rsidRDefault="002920FE" w:rsidP="003E4E25">
      <w:pPr>
        <w:pStyle w:val="NormalWeb"/>
        <w:rPr>
          <w:rFonts w:ascii="Aptos" w:hAnsi="Aptos" w:cs="Aptos" w:hint="eastAsia"/>
        </w:rPr>
      </w:pPr>
      <w:r>
        <w:rPr>
          <w:rStyle w:val="Strong"/>
          <w:rFonts w:ascii="Aptos" w:hAnsi="Aptos" w:cs="Aptos"/>
        </w:rPr>
        <w:t>Meta Description:</w:t>
      </w:r>
      <w:r>
        <w:rPr>
          <w:rStyle w:val="Strong"/>
          <w:rFonts w:ascii="Aptos" w:hAnsi="Aptos" w:cs="Aptos"/>
          <w:b w:val="0"/>
          <w:bCs w:val="0"/>
        </w:rPr>
        <w:t xml:space="preserve">  </w:t>
      </w:r>
      <w:r>
        <w:rPr>
          <w:rFonts w:ascii="Aptos" w:hAnsi="Aptos" w:cs="Aptos"/>
        </w:rPr>
        <w:t xml:space="preserve">Book C3 complement test online to evaluate your immune health. Available across Pune, including </w:t>
      </w:r>
      <w:r>
        <w:rPr>
          <w:rFonts w:ascii="Aptos" w:hAnsi="Aptos" w:cs="Aptos"/>
        </w:rPr>
        <w:t>Pimpri Chinchwad locations.</w:t>
      </w:r>
    </w:p>
    <w:p w14:paraId="052B8970" w14:textId="77777777" w:rsidR="007C5964" w:rsidRDefault="002920FE">
      <w:pPr>
        <w:pStyle w:val="Heading1"/>
        <w:keepNext w:val="0"/>
        <w:keepLines w:val="0"/>
        <w:shd w:val="clear" w:color="auto" w:fill="FFFFFF"/>
        <w:spacing w:before="0" w:after="375" w:line="18" w:lineRule="atLeast"/>
        <w:rPr>
          <w:rFonts w:ascii="Aptos" w:hAnsi="Aptos" w:cs="Aptos" w:hint="eastAsia"/>
          <w:color w:val="000000" w:themeColor="text1"/>
        </w:rPr>
      </w:pPr>
      <w:r>
        <w:rPr>
          <w:rFonts w:ascii="Aptos" w:hAnsi="Aptos" w:cs="Aptos"/>
          <w:color w:val="000000" w:themeColor="text1"/>
        </w:rPr>
        <w:t>C</w:t>
      </w:r>
      <w:r>
        <w:rPr>
          <w:rFonts w:ascii="Aptos" w:hAnsi="Aptos" w:cs="Aptos"/>
          <w:color w:val="000000" w:themeColor="text1"/>
        </w:rPr>
        <w:t>3 – Complement 3 Test</w:t>
      </w:r>
      <w:r>
        <w:rPr>
          <w:rFonts w:ascii="Aptos" w:hAnsi="Aptos" w:cs="Aptos"/>
          <w:color w:val="000000" w:themeColor="text1"/>
        </w:rPr>
        <w:t xml:space="preserve"> in </w:t>
      </w:r>
      <w:r>
        <w:rPr>
          <w:rFonts w:ascii="Aptos" w:eastAsia="Poppins" w:hAnsi="Aptos" w:cs="Aptos"/>
          <w:color w:val="000000" w:themeColor="text1"/>
          <w:shd w:val="clear" w:color="auto" w:fill="FFFFFF"/>
        </w:rPr>
        <w:t>Pimpri Chinchwad Pune</w:t>
      </w:r>
      <w:r>
        <w:rPr>
          <w:rFonts w:ascii="Aptos" w:eastAsia="Poppins" w:hAnsi="Aptos" w:cs="Aptos"/>
          <w:color w:val="000000" w:themeColor="text1"/>
          <w:shd w:val="clear" w:color="auto" w:fill="FFFFFF"/>
        </w:rPr>
        <w:t xml:space="preserve"> -H1</w:t>
      </w:r>
    </w:p>
    <w:p w14:paraId="7FFD09AA" w14:textId="2F50FC45" w:rsidR="003E4E25" w:rsidRDefault="003E4E25">
      <w:pPr>
        <w:rPr>
          <w:rFonts w:ascii="Aptos" w:hAnsi="Aptos" w:cs="Aptos"/>
          <w:color w:val="000000" w:themeColor="text1"/>
        </w:rPr>
      </w:pPr>
      <w:r w:rsidRPr="003E4E25">
        <w:rPr>
          <w:rFonts w:ascii="Aptos" w:hAnsi="Aptos" w:cs="Aptos"/>
          <w:b/>
          <w:bCs/>
          <w:color w:val="000000" w:themeColor="text1"/>
        </w:rPr>
        <w:t>Department:</w:t>
      </w:r>
      <w:r>
        <w:rPr>
          <w:rFonts w:ascii="Aptos" w:hAnsi="Aptos" w:cs="Aptos"/>
          <w:color w:val="000000" w:themeColor="text1"/>
        </w:rPr>
        <w:t xml:space="preserve"> Biochemistry</w:t>
      </w:r>
    </w:p>
    <w:p w14:paraId="052B8972" w14:textId="387BC9E4" w:rsidR="007C5964" w:rsidRDefault="002920FE">
      <w:pPr>
        <w:rPr>
          <w:rFonts w:ascii="Aptos" w:hAnsi="Aptos" w:cs="Aptos" w:hint="eastAsia"/>
          <w:color w:val="000000" w:themeColor="text1"/>
        </w:rPr>
      </w:pPr>
      <w:r w:rsidRPr="003E4E25">
        <w:rPr>
          <w:rFonts w:ascii="Aptos" w:hAnsi="Aptos" w:cs="Aptos"/>
          <w:b/>
          <w:bCs/>
          <w:color w:val="000000" w:themeColor="text1"/>
        </w:rPr>
        <w:t>Test Name:</w:t>
      </w:r>
      <w:r>
        <w:rPr>
          <w:rFonts w:ascii="Aptos" w:hAnsi="Aptos" w:cs="Aptos"/>
          <w:color w:val="000000" w:themeColor="text1"/>
        </w:rPr>
        <w:t xml:space="preserve"> C3 – Complement 3 Test</w:t>
      </w:r>
    </w:p>
    <w:p w14:paraId="052B8973" w14:textId="77777777" w:rsidR="007C5964" w:rsidRDefault="002920FE">
      <w:pPr>
        <w:rPr>
          <w:rFonts w:ascii="Aptos" w:hAnsi="Aptos" w:cs="Aptos" w:hint="eastAsia"/>
          <w:color w:val="000000" w:themeColor="text1"/>
        </w:rPr>
      </w:pPr>
      <w:r w:rsidRPr="003E4E25">
        <w:rPr>
          <w:rFonts w:ascii="Aptos" w:hAnsi="Aptos" w:cs="Aptos"/>
          <w:b/>
          <w:bCs/>
          <w:color w:val="000000" w:themeColor="text1"/>
        </w:rPr>
        <w:t>Also Known As:</w:t>
      </w:r>
      <w:r>
        <w:rPr>
          <w:rFonts w:ascii="Aptos" w:hAnsi="Aptos" w:cs="Aptos"/>
          <w:color w:val="000000" w:themeColor="text1"/>
        </w:rPr>
        <w:t xml:space="preserve"> Complement C3 blood test, Complement 3 test, C3 complement test</w:t>
      </w:r>
    </w:p>
    <w:p w14:paraId="052B8974" w14:textId="77777777" w:rsidR="007C5964" w:rsidRDefault="002920FE">
      <w:pPr>
        <w:rPr>
          <w:rFonts w:ascii="Aptos" w:hAnsi="Aptos" w:cs="Aptos" w:hint="eastAsia"/>
          <w:color w:val="000000" w:themeColor="text1"/>
        </w:rPr>
      </w:pPr>
      <w:r w:rsidRPr="003E4E25">
        <w:rPr>
          <w:rFonts w:ascii="Aptos" w:hAnsi="Aptos" w:cs="Aptos"/>
          <w:b/>
          <w:bCs/>
          <w:color w:val="000000" w:themeColor="text1"/>
        </w:rPr>
        <w:t>Sample Type:</w:t>
      </w:r>
      <w:r>
        <w:rPr>
          <w:rFonts w:ascii="Aptos" w:hAnsi="Aptos" w:cs="Aptos"/>
          <w:color w:val="000000" w:themeColor="text1"/>
        </w:rPr>
        <w:t xml:space="preserve"> Blood (venous sample)</w:t>
      </w:r>
    </w:p>
    <w:p w14:paraId="052B8975" w14:textId="77777777" w:rsidR="007C5964" w:rsidRDefault="002920FE">
      <w:pPr>
        <w:rPr>
          <w:rFonts w:ascii="Aptos" w:hAnsi="Aptos" w:cs="Aptos" w:hint="eastAsia"/>
          <w:color w:val="000000" w:themeColor="text1"/>
        </w:rPr>
      </w:pPr>
      <w:r w:rsidRPr="005921E0">
        <w:rPr>
          <w:rFonts w:ascii="Aptos" w:hAnsi="Aptos" w:cs="Aptos"/>
          <w:b/>
          <w:bCs/>
          <w:color w:val="000000" w:themeColor="text1"/>
        </w:rPr>
        <w:t>Gender:</w:t>
      </w:r>
      <w:r>
        <w:rPr>
          <w:rFonts w:ascii="Aptos" w:hAnsi="Aptos" w:cs="Aptos"/>
          <w:color w:val="000000" w:themeColor="text1"/>
        </w:rPr>
        <w:t xml:space="preserve"> All genders</w:t>
      </w:r>
    </w:p>
    <w:p w14:paraId="052B8976" w14:textId="77777777" w:rsidR="007C5964" w:rsidRDefault="002920FE">
      <w:pPr>
        <w:rPr>
          <w:rFonts w:ascii="Aptos" w:hAnsi="Aptos" w:cs="Aptos" w:hint="eastAsia"/>
          <w:color w:val="000000" w:themeColor="text1"/>
        </w:rPr>
      </w:pPr>
      <w:r w:rsidRPr="005921E0">
        <w:rPr>
          <w:rFonts w:ascii="Aptos" w:hAnsi="Aptos" w:cs="Aptos"/>
          <w:b/>
          <w:bCs/>
          <w:color w:val="000000" w:themeColor="text1"/>
        </w:rPr>
        <w:t>Age Group:</w:t>
      </w:r>
      <w:r>
        <w:rPr>
          <w:rFonts w:ascii="Aptos" w:hAnsi="Aptos" w:cs="Aptos"/>
          <w:color w:val="000000" w:themeColor="text1"/>
        </w:rPr>
        <w:t xml:space="preserve"> Generally suitable for individuals aged 7 years and above</w:t>
      </w:r>
    </w:p>
    <w:p w14:paraId="052B8977" w14:textId="77777777" w:rsidR="007C5964" w:rsidRDefault="002920FE">
      <w:pPr>
        <w:rPr>
          <w:rFonts w:ascii="Aptos" w:hAnsi="Aptos" w:cs="Aptos" w:hint="eastAsia"/>
          <w:color w:val="000000" w:themeColor="text1"/>
        </w:rPr>
      </w:pPr>
      <w:r w:rsidRPr="005921E0">
        <w:rPr>
          <w:rFonts w:ascii="Aptos" w:hAnsi="Aptos" w:cs="Aptos"/>
          <w:b/>
          <w:bCs/>
          <w:color w:val="000000" w:themeColor="text1"/>
        </w:rPr>
        <w:t>Report Timeline (TAT):</w:t>
      </w:r>
      <w:r>
        <w:rPr>
          <w:rFonts w:ascii="Aptos" w:hAnsi="Aptos" w:cs="Aptos"/>
          <w:color w:val="000000" w:themeColor="text1"/>
        </w:rPr>
        <w:t xml:space="preserve"> Typically 18 to 48 hours, depending on the lab</w:t>
      </w:r>
    </w:p>
    <w:p w14:paraId="052B8978" w14:textId="77777777" w:rsidR="007C5964" w:rsidRDefault="002920FE">
      <w:pPr>
        <w:pStyle w:val="Heading2"/>
        <w:rPr>
          <w:rFonts w:ascii="Aptos" w:hAnsi="Aptos" w:cs="Aptos" w:hint="eastAsia"/>
          <w:color w:val="000000" w:themeColor="text1"/>
        </w:rPr>
      </w:pPr>
      <w:r>
        <w:rPr>
          <w:rFonts w:ascii="Aptos" w:hAnsi="Aptos" w:cs="Aptos"/>
          <w:color w:val="000000" w:themeColor="text1"/>
        </w:rPr>
        <w:t>What is the C3 Complement Test?</w:t>
      </w:r>
    </w:p>
    <w:p w14:paraId="052B8979" w14:textId="77777777" w:rsidR="007C5964" w:rsidRDefault="002920FE">
      <w:pPr>
        <w:rPr>
          <w:rFonts w:ascii="Aptos" w:hAnsi="Aptos" w:cs="Aptos" w:hint="eastAsia"/>
          <w:color w:val="000000" w:themeColor="text1"/>
        </w:rPr>
      </w:pPr>
      <w:r>
        <w:rPr>
          <w:rFonts w:ascii="Aptos" w:hAnsi="Aptos" w:cs="Aptos"/>
          <w:color w:val="000000" w:themeColor="text1"/>
        </w:rPr>
        <w:t>The C3 complement test checks the level of Complement 3 (C3) protein in your blood. C3 is an important part of your immune system. It helps defend your body against bacteria, viruses, and other harmful substances. If your immune system isn’t functioning properly, or if it's overactive (as seen in autoimmune diseases), your C3 levels can be abnormal. This simple blood test helps detect and monitor such conditions. If you're searching for a C3 Complement Test in Pune, this test is commonly recommended to asse</w:t>
      </w:r>
      <w:r>
        <w:rPr>
          <w:rFonts w:ascii="Aptos" w:hAnsi="Aptos" w:cs="Aptos"/>
          <w:color w:val="000000" w:themeColor="text1"/>
        </w:rPr>
        <w:t>ss immune system function.</w:t>
      </w:r>
    </w:p>
    <w:p w14:paraId="052B897A" w14:textId="77777777" w:rsidR="007C5964" w:rsidRDefault="002920FE">
      <w:pPr>
        <w:pStyle w:val="Heading2"/>
        <w:rPr>
          <w:rFonts w:ascii="Aptos" w:hAnsi="Aptos" w:cs="Aptos" w:hint="eastAsia"/>
          <w:color w:val="000000" w:themeColor="text1"/>
        </w:rPr>
      </w:pPr>
      <w:r>
        <w:rPr>
          <w:rFonts w:ascii="Aptos" w:hAnsi="Aptos" w:cs="Aptos"/>
          <w:color w:val="000000" w:themeColor="text1"/>
        </w:rPr>
        <w:t>Why is this test done?</w:t>
      </w:r>
    </w:p>
    <w:p w14:paraId="052B897B" w14:textId="77777777" w:rsidR="007C5964" w:rsidRDefault="002920FE">
      <w:pPr>
        <w:rPr>
          <w:rFonts w:ascii="Aptos" w:hAnsi="Aptos" w:cs="Aptos" w:hint="eastAsia"/>
          <w:color w:val="000000" w:themeColor="text1"/>
        </w:rPr>
      </w:pPr>
      <w:r>
        <w:rPr>
          <w:rFonts w:ascii="Aptos" w:hAnsi="Aptos" w:cs="Aptos"/>
          <w:color w:val="000000" w:themeColor="text1"/>
        </w:rPr>
        <w:t>- Assess the functioning of your immune system</w:t>
      </w:r>
      <w:r>
        <w:rPr>
          <w:rFonts w:ascii="Aptos" w:hAnsi="Aptos" w:cs="Aptos"/>
          <w:color w:val="000000" w:themeColor="text1"/>
        </w:rPr>
        <w:br/>
        <w:t>- Help diagnose autoimmune diseases like lupus or rheumatoid arthritis</w:t>
      </w:r>
      <w:r>
        <w:rPr>
          <w:rFonts w:ascii="Aptos" w:hAnsi="Aptos" w:cs="Aptos"/>
          <w:color w:val="000000" w:themeColor="text1"/>
        </w:rPr>
        <w:br/>
        <w:t>- Monitor kidney-related disorders caused by immune issues</w:t>
      </w:r>
      <w:r>
        <w:rPr>
          <w:rFonts w:ascii="Aptos" w:hAnsi="Aptos" w:cs="Aptos"/>
          <w:color w:val="000000" w:themeColor="text1"/>
        </w:rPr>
        <w:br/>
        <w:t>- Identify causes of frequent or chronic infections</w:t>
      </w:r>
      <w:r>
        <w:rPr>
          <w:rFonts w:ascii="Aptos" w:hAnsi="Aptos" w:cs="Aptos"/>
          <w:color w:val="000000" w:themeColor="text1"/>
        </w:rPr>
        <w:br/>
        <w:t>If you're looking for a C3 Complement Test in Pune or nearby, it's a commonly recommended test for those with unexplained fatigue, inflammation, or persistent infections.</w:t>
      </w:r>
    </w:p>
    <w:p w14:paraId="052B897C" w14:textId="77777777" w:rsidR="007C5964" w:rsidRDefault="002920FE">
      <w:pPr>
        <w:pStyle w:val="Heading2"/>
        <w:rPr>
          <w:rFonts w:ascii="Aptos" w:hAnsi="Aptos" w:cs="Aptos" w:hint="eastAsia"/>
          <w:color w:val="000000" w:themeColor="text1"/>
        </w:rPr>
      </w:pPr>
      <w:r>
        <w:rPr>
          <w:rFonts w:ascii="Aptos" w:hAnsi="Aptos" w:cs="Aptos"/>
          <w:color w:val="000000" w:themeColor="text1"/>
        </w:rPr>
        <w:t>Parameters Covered</w:t>
      </w:r>
    </w:p>
    <w:p w14:paraId="052B897D" w14:textId="77777777" w:rsidR="007C5964" w:rsidRDefault="002920FE">
      <w:pPr>
        <w:rPr>
          <w:rFonts w:ascii="Aptos" w:hAnsi="Aptos" w:cs="Aptos" w:hint="eastAsia"/>
          <w:color w:val="000000" w:themeColor="text1"/>
        </w:rPr>
      </w:pPr>
      <w:r>
        <w:rPr>
          <w:rFonts w:ascii="Aptos" w:hAnsi="Aptos" w:cs="Aptos"/>
          <w:color w:val="000000" w:themeColor="text1"/>
        </w:rPr>
        <w:t>Complement 3 (C3) Protein Level</w:t>
      </w:r>
    </w:p>
    <w:p w14:paraId="052B897E" w14:textId="77777777" w:rsidR="007C5964" w:rsidRDefault="002920FE">
      <w:pPr>
        <w:pStyle w:val="Heading2"/>
        <w:rPr>
          <w:rFonts w:ascii="Aptos" w:hAnsi="Aptos" w:cs="Aptos" w:hint="eastAsia"/>
          <w:color w:val="000000" w:themeColor="text1"/>
        </w:rPr>
      </w:pPr>
      <w:r>
        <w:rPr>
          <w:rFonts w:ascii="Aptos" w:hAnsi="Aptos" w:cs="Aptos"/>
          <w:color w:val="000000" w:themeColor="text1"/>
        </w:rPr>
        <w:lastRenderedPageBreak/>
        <w:t>How to Prepare</w:t>
      </w:r>
    </w:p>
    <w:p w14:paraId="052B897F" w14:textId="77777777" w:rsidR="007C5964" w:rsidRDefault="002920FE">
      <w:pPr>
        <w:rPr>
          <w:rFonts w:ascii="Aptos" w:hAnsi="Aptos" w:cs="Aptos" w:hint="eastAsia"/>
          <w:color w:val="000000" w:themeColor="text1"/>
        </w:rPr>
      </w:pPr>
      <w:r>
        <w:rPr>
          <w:rFonts w:ascii="Aptos" w:hAnsi="Aptos" w:cs="Aptos"/>
          <w:color w:val="000000" w:themeColor="text1"/>
        </w:rPr>
        <w:t>- Fasting: Usually not required, but some labs may suggest 8–12 hours of fasting</w:t>
      </w:r>
      <w:r>
        <w:rPr>
          <w:rFonts w:ascii="Aptos" w:hAnsi="Aptos" w:cs="Aptos"/>
          <w:color w:val="000000" w:themeColor="text1"/>
        </w:rPr>
        <w:br/>
        <w:t>- Medications: Inform your doctor about any current medications or supplements</w:t>
      </w:r>
      <w:r>
        <w:rPr>
          <w:rFonts w:ascii="Aptos" w:hAnsi="Aptos" w:cs="Aptos"/>
          <w:color w:val="000000" w:themeColor="text1"/>
        </w:rPr>
        <w:br/>
        <w:t>Conveniently, you can book C3 complement test online in Pune, PCMC, or Pimpri Chinchwad with home sample collection.</w:t>
      </w:r>
    </w:p>
    <w:p w14:paraId="052B8980" w14:textId="77777777" w:rsidR="007C5964" w:rsidRDefault="002920FE">
      <w:pPr>
        <w:pStyle w:val="Heading2"/>
        <w:rPr>
          <w:rFonts w:ascii="Aptos" w:hAnsi="Aptos" w:cs="Aptos" w:hint="eastAsia"/>
          <w:color w:val="000000" w:themeColor="text1"/>
        </w:rPr>
      </w:pPr>
      <w:r>
        <w:rPr>
          <w:rFonts w:ascii="Aptos" w:hAnsi="Aptos" w:cs="Aptos"/>
          <w:color w:val="000000" w:themeColor="text1"/>
        </w:rPr>
        <w:t>Who Should Get This Test?</w:t>
      </w:r>
    </w:p>
    <w:p w14:paraId="052B8981" w14:textId="364337A5" w:rsidR="007C5964" w:rsidRDefault="002920FE">
      <w:pPr>
        <w:rPr>
          <w:rFonts w:ascii="Aptos" w:hAnsi="Aptos" w:cs="Aptos" w:hint="eastAsia"/>
          <w:color w:val="000000" w:themeColor="text1"/>
        </w:rPr>
      </w:pPr>
      <w:r>
        <w:rPr>
          <w:rFonts w:ascii="Aptos" w:hAnsi="Aptos" w:cs="Aptos"/>
          <w:color w:val="000000" w:themeColor="text1"/>
        </w:rPr>
        <w:t>- Recurrent infections or unexplained inflammation</w:t>
      </w:r>
      <w:r>
        <w:rPr>
          <w:rFonts w:ascii="Aptos" w:hAnsi="Aptos" w:cs="Aptos"/>
          <w:color w:val="000000" w:themeColor="text1"/>
        </w:rPr>
        <w:br/>
        <w:t>- Signs of autoimmune disease (</w:t>
      </w:r>
      <w:hyperlink r:id="rId9" w:history="1">
        <w:r w:rsidRPr="00755D33">
          <w:rPr>
            <w:rStyle w:val="Hyperlink"/>
            <w:rFonts w:ascii="Aptos" w:hAnsi="Aptos" w:cs="Aptos"/>
          </w:rPr>
          <w:t>joint pain</w:t>
        </w:r>
      </w:hyperlink>
      <w:r>
        <w:rPr>
          <w:rFonts w:ascii="Aptos" w:hAnsi="Aptos" w:cs="Aptos"/>
          <w:color w:val="000000" w:themeColor="text1"/>
        </w:rPr>
        <w:t>, rashes, chronic fatigue)</w:t>
      </w:r>
      <w:r>
        <w:rPr>
          <w:rFonts w:ascii="Aptos" w:hAnsi="Aptos" w:cs="Aptos"/>
          <w:color w:val="000000" w:themeColor="text1"/>
        </w:rPr>
        <w:br/>
        <w:t>- Being treated for conditions like lupus or kidney inflammation</w:t>
      </w:r>
      <w:r>
        <w:rPr>
          <w:rFonts w:ascii="Aptos" w:hAnsi="Aptos" w:cs="Aptos"/>
          <w:color w:val="000000" w:themeColor="text1"/>
        </w:rPr>
        <w:br/>
        <w:t>- Family history of immune system disorders</w:t>
      </w:r>
      <w:r>
        <w:rPr>
          <w:rFonts w:ascii="Aptos" w:hAnsi="Aptos" w:cs="Aptos"/>
          <w:color w:val="000000" w:themeColor="text1"/>
        </w:rPr>
        <w:br/>
        <w:t>If you're in Pimpri Chinchwad, many labs offer the Complement C3 test Pimpri Chinchwad area for easy access and fast reporting.</w:t>
      </w:r>
    </w:p>
    <w:p w14:paraId="052B8982" w14:textId="77777777" w:rsidR="007C5964" w:rsidRDefault="002920FE">
      <w:pPr>
        <w:pStyle w:val="Heading2"/>
        <w:rPr>
          <w:rFonts w:ascii="Aptos" w:hAnsi="Aptos" w:cs="Aptos" w:hint="eastAsia"/>
          <w:color w:val="000000" w:themeColor="text1"/>
        </w:rPr>
      </w:pPr>
      <w:r>
        <w:rPr>
          <w:rFonts w:ascii="Aptos" w:hAnsi="Aptos" w:cs="Aptos"/>
          <w:color w:val="000000" w:themeColor="text1"/>
        </w:rPr>
        <w:t>When to Consult a Doctor</w:t>
      </w:r>
    </w:p>
    <w:p w14:paraId="052B8983" w14:textId="77777777" w:rsidR="007C5964" w:rsidRDefault="002920FE">
      <w:pPr>
        <w:rPr>
          <w:rFonts w:ascii="Aptos" w:hAnsi="Aptos" w:cs="Aptos" w:hint="eastAsia"/>
          <w:color w:val="000000" w:themeColor="text1"/>
        </w:rPr>
      </w:pPr>
      <w:r>
        <w:rPr>
          <w:rFonts w:ascii="Aptos" w:hAnsi="Aptos" w:cs="Aptos"/>
          <w:color w:val="000000" w:themeColor="text1"/>
        </w:rPr>
        <w:t>- Low C3 levels may indicate autoimmune conditions like lupus</w:t>
      </w:r>
      <w:r>
        <w:rPr>
          <w:rFonts w:ascii="Aptos" w:hAnsi="Aptos" w:cs="Aptos"/>
          <w:color w:val="000000" w:themeColor="text1"/>
        </w:rPr>
        <w:br/>
        <w:t>- High C3 levels can suggest active infection or inflammation</w:t>
      </w:r>
      <w:r>
        <w:rPr>
          <w:rFonts w:ascii="Aptos" w:hAnsi="Aptos" w:cs="Aptos"/>
          <w:color w:val="000000" w:themeColor="text1"/>
        </w:rPr>
        <w:br/>
        <w:t>Always discuss your results with a doctor to understand what they mean for your health.</w:t>
      </w:r>
    </w:p>
    <w:p w14:paraId="052B8984" w14:textId="77777777" w:rsidR="007C5964" w:rsidRDefault="002920FE">
      <w:pPr>
        <w:pStyle w:val="Heading2"/>
        <w:rPr>
          <w:rFonts w:ascii="Aptos" w:hAnsi="Aptos" w:cs="Aptos" w:hint="eastAsia"/>
          <w:color w:val="000000" w:themeColor="text1"/>
        </w:rPr>
      </w:pPr>
      <w:r>
        <w:rPr>
          <w:rFonts w:ascii="Aptos" w:hAnsi="Aptos" w:cs="Aptos"/>
          <w:color w:val="000000" w:themeColor="text1"/>
        </w:rPr>
        <w:t>FAQs</w:t>
      </w:r>
    </w:p>
    <w:p w14:paraId="052B8985" w14:textId="77777777" w:rsidR="007C5964" w:rsidRDefault="002920FE">
      <w:pPr>
        <w:rPr>
          <w:rFonts w:ascii="Aptos" w:hAnsi="Aptos" w:cs="Aptos" w:hint="eastAsia"/>
          <w:color w:val="000000" w:themeColor="text1"/>
        </w:rPr>
      </w:pPr>
      <w:r>
        <w:rPr>
          <w:rFonts w:ascii="Aptos" w:hAnsi="Aptos" w:cs="Aptos"/>
          <w:color w:val="000000" w:themeColor="text1"/>
        </w:rPr>
        <w:t>Q: Is the C3 complement test safe?</w:t>
      </w:r>
      <w:r>
        <w:rPr>
          <w:rFonts w:ascii="Aptos" w:hAnsi="Aptos" w:cs="Aptos"/>
          <w:color w:val="000000" w:themeColor="text1"/>
        </w:rPr>
        <w:br/>
        <w:t>A: Yes. It’s a routine blood test with minimal discomfort.</w:t>
      </w:r>
    </w:p>
    <w:p w14:paraId="052B8986" w14:textId="77777777" w:rsidR="007C5964" w:rsidRDefault="002920FE">
      <w:pPr>
        <w:rPr>
          <w:rFonts w:ascii="Aptos" w:hAnsi="Aptos" w:cs="Aptos" w:hint="eastAsia"/>
          <w:color w:val="000000" w:themeColor="text1"/>
        </w:rPr>
      </w:pPr>
      <w:r>
        <w:rPr>
          <w:rFonts w:ascii="Aptos" w:hAnsi="Aptos" w:cs="Aptos"/>
          <w:color w:val="000000" w:themeColor="text1"/>
        </w:rPr>
        <w:t>Q: Can I book this test at home?</w:t>
      </w:r>
      <w:r>
        <w:rPr>
          <w:rFonts w:ascii="Aptos" w:hAnsi="Aptos" w:cs="Aptos"/>
          <w:color w:val="000000" w:themeColor="text1"/>
        </w:rPr>
        <w:br/>
      </w:r>
      <w:r>
        <w:rPr>
          <w:rFonts w:ascii="Aptos" w:hAnsi="Aptos" w:cs="Aptos"/>
          <w:color w:val="000000" w:themeColor="text1"/>
        </w:rPr>
        <w:t>A: Absolutely. If you’re looking for a C3 test near me, several labs in Pune and PCMC offer home collection services.</w:t>
      </w:r>
    </w:p>
    <w:p w14:paraId="052B8987" w14:textId="77777777" w:rsidR="007C5964" w:rsidRDefault="002920FE">
      <w:pPr>
        <w:rPr>
          <w:rFonts w:ascii="Aptos" w:hAnsi="Aptos" w:cs="Aptos" w:hint="eastAsia"/>
          <w:color w:val="000000" w:themeColor="text1"/>
        </w:rPr>
      </w:pPr>
      <w:r>
        <w:rPr>
          <w:rFonts w:ascii="Aptos" w:hAnsi="Aptos" w:cs="Aptos"/>
          <w:color w:val="000000" w:themeColor="text1"/>
        </w:rPr>
        <w:t>Q: What is the normal range for C3?</w:t>
      </w:r>
      <w:r>
        <w:rPr>
          <w:rFonts w:ascii="Aptos" w:hAnsi="Aptos" w:cs="Aptos"/>
          <w:color w:val="000000" w:themeColor="text1"/>
        </w:rPr>
        <w:br/>
        <w:t>A: Ranges vary by lab, but C3 levels are usually between 88 to 201 mg/dL.</w:t>
      </w:r>
    </w:p>
    <w:p w14:paraId="052B8988" w14:textId="77777777" w:rsidR="007C5964" w:rsidRDefault="007C5964">
      <w:pPr>
        <w:rPr>
          <w:rFonts w:ascii="Aptos" w:hAnsi="Aptos" w:cs="Aptos" w:hint="eastAsia"/>
          <w:color w:val="000000" w:themeColor="text1"/>
        </w:rPr>
      </w:pPr>
    </w:p>
    <w:sectPr w:rsidR="007C596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898B" w14:textId="77777777" w:rsidR="007C5964" w:rsidRDefault="002920FE">
      <w:pPr>
        <w:spacing w:line="240" w:lineRule="auto"/>
      </w:pPr>
      <w:r>
        <w:separator/>
      </w:r>
    </w:p>
  </w:endnote>
  <w:endnote w:type="continuationSeparator" w:id="0">
    <w:p w14:paraId="052B898C" w14:textId="77777777" w:rsidR="007C5964" w:rsidRDefault="002920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 w:name="Poppins">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B8989" w14:textId="77777777" w:rsidR="007C5964" w:rsidRDefault="002920FE">
      <w:pPr>
        <w:spacing w:after="0"/>
      </w:pPr>
      <w:r>
        <w:separator/>
      </w:r>
    </w:p>
  </w:footnote>
  <w:footnote w:type="continuationSeparator" w:id="0">
    <w:p w14:paraId="052B898A" w14:textId="77777777" w:rsidR="007C5964" w:rsidRDefault="002920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89590493">
    <w:abstractNumId w:val="5"/>
  </w:num>
  <w:num w:numId="2" w16cid:durableId="778795827">
    <w:abstractNumId w:val="3"/>
  </w:num>
  <w:num w:numId="3" w16cid:durableId="313722231">
    <w:abstractNumId w:val="2"/>
  </w:num>
  <w:num w:numId="4" w16cid:durableId="2082942605">
    <w:abstractNumId w:val="4"/>
  </w:num>
  <w:num w:numId="5" w16cid:durableId="2042123035">
    <w:abstractNumId w:val="1"/>
  </w:num>
  <w:num w:numId="6" w16cid:durableId="117750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8B"/>
    <w:rsid w:val="0006063C"/>
    <w:rsid w:val="0015074B"/>
    <w:rsid w:val="002920FE"/>
    <w:rsid w:val="0029639D"/>
    <w:rsid w:val="00326F90"/>
    <w:rsid w:val="003E4E25"/>
    <w:rsid w:val="005921E0"/>
    <w:rsid w:val="00755D33"/>
    <w:rsid w:val="007C5964"/>
    <w:rsid w:val="00AA1D8D"/>
    <w:rsid w:val="00B47730"/>
    <w:rsid w:val="00CB0664"/>
    <w:rsid w:val="00FC693F"/>
    <w:rsid w:val="0D903D5A"/>
    <w:rsid w:val="4CB314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B896C"/>
  <w14:defaultImageDpi w14:val="300"/>
  <w15:docId w15:val="{BD01363E-C856-4587-97AA-F1F6456A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UnresolvedMention">
    <w:name w:val="Unresolved Mention"/>
    <w:basedOn w:val="DefaultParagraphFont"/>
    <w:uiPriority w:val="99"/>
    <w:semiHidden/>
    <w:unhideWhenUsed/>
    <w:rsid w:val="00755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dityabirlahospital.com/diagnostic-test/c3-complement-test-pimpri-pun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dityabirlahospital.com/blogs/tips-for-relieving-joint-pain-in-w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9</cp:revision>
  <dcterms:created xsi:type="dcterms:W3CDTF">2013-12-23T23:15:00Z</dcterms:created>
  <dcterms:modified xsi:type="dcterms:W3CDTF">2025-07-21T10:03:00Z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7657D389ED024FC889DF7574CDFC3C3F_12</vt:lpwstr>
  </property>
</Properties>
</file>